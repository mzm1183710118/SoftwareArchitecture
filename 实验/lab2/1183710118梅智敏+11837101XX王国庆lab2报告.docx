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65F956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BF43D6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3E48B3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1BD5495" w14:textId="77777777" w:rsidR="00702A96" w:rsidRPr="00C3366C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C3366C">
        <w:rPr>
          <w:rFonts w:ascii="黑体" w:eastAsia="黑体" w:hAnsi="黑体"/>
          <w:sz w:val="36"/>
          <w:szCs w:val="36"/>
        </w:rPr>
        <w:t>哈尔滨工业大学</w:t>
      </w:r>
    </w:p>
    <w:p w14:paraId="6762BA48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1915A6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50464A75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AE64CC">
        <w:rPr>
          <w:rFonts w:eastAsia="楷体_GB2312"/>
          <w:b/>
          <w:sz w:val="36"/>
          <w:szCs w:val="36"/>
        </w:rPr>
        <w:t>2</w:t>
      </w:r>
      <w:r w:rsidR="007E3B3B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</w:t>
      </w:r>
      <w:r w:rsidR="00EC439C">
        <w:rPr>
          <w:rFonts w:eastAsia="楷体_GB2312" w:hint="eastAsia"/>
          <w:b/>
          <w:sz w:val="36"/>
          <w:szCs w:val="36"/>
        </w:rPr>
        <w:t>春</w:t>
      </w:r>
      <w:r w:rsidRPr="001142A9">
        <w:rPr>
          <w:rFonts w:eastAsia="楷体_GB2312"/>
          <w:b/>
          <w:sz w:val="36"/>
          <w:szCs w:val="36"/>
        </w:rPr>
        <w:t>季学期</w:t>
      </w:r>
    </w:p>
    <w:p w14:paraId="33A33BF4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EC439C">
        <w:rPr>
          <w:rFonts w:eastAsia="楷体_GB2312" w:hint="eastAsia"/>
          <w:b/>
          <w:sz w:val="36"/>
          <w:szCs w:val="36"/>
        </w:rPr>
        <w:t>架构与中间件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183FC421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153DA36" w14:textId="77777777" w:rsidR="00CD1928" w:rsidRPr="001142A9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实验报告</w:t>
      </w:r>
    </w:p>
    <w:p w14:paraId="68E73A9B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09C04938" w14:textId="77777777" w:rsidR="00CD1928" w:rsidRPr="00317FF7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875978">
        <w:rPr>
          <w:rFonts w:eastAsia="楷体_GB2312"/>
          <w:b/>
          <w:sz w:val="36"/>
          <w:szCs w:val="36"/>
        </w:rPr>
        <w:t>2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875978">
        <w:rPr>
          <w:rFonts w:eastAsia="楷体_GB2312" w:hint="eastAsia"/>
          <w:b/>
          <w:sz w:val="36"/>
          <w:szCs w:val="36"/>
        </w:rPr>
        <w:t>计算</w:t>
      </w:r>
      <w:proofErr w:type="gramStart"/>
      <w:r w:rsidR="00875978">
        <w:rPr>
          <w:rFonts w:eastAsia="楷体_GB2312" w:hint="eastAsia"/>
          <w:b/>
          <w:sz w:val="36"/>
          <w:szCs w:val="36"/>
        </w:rPr>
        <w:t>层软件</w:t>
      </w:r>
      <w:proofErr w:type="gramEnd"/>
      <w:r w:rsidR="00875978">
        <w:rPr>
          <w:rFonts w:eastAsia="楷体_GB2312" w:hint="eastAsia"/>
          <w:b/>
          <w:sz w:val="36"/>
          <w:szCs w:val="36"/>
        </w:rPr>
        <w:t>架构实验</w:t>
      </w:r>
    </w:p>
    <w:p w14:paraId="30C594F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6F023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590493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B56766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097E6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A42EA6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426E85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3AC9F5B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406A5E05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4BA5B850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2F9CAE6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8DA867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266860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34AD8BB9" w14:textId="77777777" w:rsidTr="00317FF7">
        <w:trPr>
          <w:jc w:val="center"/>
        </w:trPr>
        <w:tc>
          <w:tcPr>
            <w:tcW w:w="1404" w:type="dxa"/>
          </w:tcPr>
          <w:p w14:paraId="122FECB2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539826B4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0F11B085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05ACE90C" w14:textId="77777777" w:rsidTr="00317FF7">
        <w:trPr>
          <w:jc w:val="center"/>
        </w:trPr>
        <w:tc>
          <w:tcPr>
            <w:tcW w:w="1404" w:type="dxa"/>
          </w:tcPr>
          <w:p w14:paraId="00D614E6" w14:textId="24349C68" w:rsidR="00491356" w:rsidRPr="001142A9" w:rsidRDefault="00133045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梅智敏</w:t>
            </w:r>
            <w:proofErr w:type="gramEnd"/>
          </w:p>
        </w:tc>
        <w:tc>
          <w:tcPr>
            <w:tcW w:w="2247" w:type="dxa"/>
          </w:tcPr>
          <w:p w14:paraId="2FEC631E" w14:textId="5551FA30" w:rsidR="00491356" w:rsidRPr="001142A9" w:rsidRDefault="000B5AC5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133045">
              <w:rPr>
                <w:sz w:val="24"/>
                <w:szCs w:val="28"/>
              </w:rPr>
              <w:t>183710118</w:t>
            </w:r>
          </w:p>
        </w:tc>
        <w:tc>
          <w:tcPr>
            <w:tcW w:w="3969" w:type="dxa"/>
          </w:tcPr>
          <w:p w14:paraId="1AA34C25" w14:textId="76F0D12F" w:rsidR="00491356" w:rsidRPr="001142A9" w:rsidRDefault="00133045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1044388658</w:t>
            </w:r>
            <w:r>
              <w:rPr>
                <w:rFonts w:hint="eastAsia"/>
                <w:sz w:val="24"/>
                <w:szCs w:val="28"/>
              </w:rPr>
              <w:t>@qq</w:t>
            </w:r>
            <w:r>
              <w:rPr>
                <w:sz w:val="24"/>
                <w:szCs w:val="28"/>
              </w:rPr>
              <w:t>.com</w:t>
            </w:r>
          </w:p>
        </w:tc>
      </w:tr>
      <w:tr w:rsidR="00317FF7" w:rsidRPr="001142A9" w14:paraId="0AD4BAAD" w14:textId="77777777" w:rsidTr="00317FF7">
        <w:trPr>
          <w:jc w:val="center"/>
        </w:trPr>
        <w:tc>
          <w:tcPr>
            <w:tcW w:w="1404" w:type="dxa"/>
          </w:tcPr>
          <w:p w14:paraId="557512AA" w14:textId="77777777" w:rsidR="00317FF7" w:rsidRPr="001142A9" w:rsidRDefault="00317FF7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 w14:paraId="0759E6C8" w14:textId="77777777" w:rsidR="00317FF7" w:rsidRPr="001142A9" w:rsidRDefault="00317FF7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16</w:t>
            </w: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 w14:paraId="1EF72860" w14:textId="77777777" w:rsidR="00317FF7" w:rsidRPr="001142A9" w:rsidRDefault="00317FF7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14:paraId="1E0A437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ACBAE3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2E7100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55DCDA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AA770F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34A5596C" w14:textId="77777777" w:rsidR="00C07D10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69932094" w:history="1">
        <w:r w:rsidR="00C07D10" w:rsidRPr="00341D07">
          <w:rPr>
            <w:rStyle w:val="a4"/>
            <w:noProof/>
          </w:rPr>
          <w:t xml:space="preserve">1 </w:t>
        </w:r>
        <w:r w:rsidR="00C07D10" w:rsidRPr="00341D07">
          <w:rPr>
            <w:rStyle w:val="a4"/>
            <w:noProof/>
          </w:rPr>
          <w:t>实验概述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_Toc69932094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1</w:t>
        </w:r>
        <w:r w:rsidR="00C07D10">
          <w:rPr>
            <w:noProof/>
            <w:webHidden/>
          </w:rPr>
          <w:fldChar w:fldCharType="end"/>
        </w:r>
      </w:hyperlink>
    </w:p>
    <w:p w14:paraId="466445B9" w14:textId="77777777" w:rsidR="00C07D10" w:rsidRDefault="00743FAE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095" w:history="1">
        <w:r w:rsidR="00C07D10" w:rsidRPr="00341D07">
          <w:rPr>
            <w:rStyle w:val="a4"/>
            <w:noProof/>
          </w:rPr>
          <w:t xml:space="preserve">1.1 </w:t>
        </w:r>
        <w:r w:rsidR="00C07D10" w:rsidRPr="00341D07">
          <w:rPr>
            <w:rStyle w:val="a4"/>
            <w:noProof/>
          </w:rPr>
          <w:t>实验目的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_Toc69932095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1</w:t>
        </w:r>
        <w:r w:rsidR="00C07D10">
          <w:rPr>
            <w:noProof/>
            <w:webHidden/>
          </w:rPr>
          <w:fldChar w:fldCharType="end"/>
        </w:r>
      </w:hyperlink>
    </w:p>
    <w:p w14:paraId="0FD39A9C" w14:textId="77777777" w:rsidR="00C07D10" w:rsidRDefault="00743FAE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096" w:history="1">
        <w:r w:rsidR="00C07D10" w:rsidRPr="00341D07">
          <w:rPr>
            <w:rStyle w:val="a4"/>
            <w:noProof/>
          </w:rPr>
          <w:t xml:space="preserve">1.2 </w:t>
        </w:r>
        <w:r w:rsidR="00C07D10" w:rsidRPr="00341D07">
          <w:rPr>
            <w:rStyle w:val="a4"/>
            <w:noProof/>
          </w:rPr>
          <w:t>实验要求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_Toc69932096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1</w:t>
        </w:r>
        <w:r w:rsidR="00C07D10">
          <w:rPr>
            <w:noProof/>
            <w:webHidden/>
          </w:rPr>
          <w:fldChar w:fldCharType="end"/>
        </w:r>
      </w:hyperlink>
    </w:p>
    <w:p w14:paraId="43DF0254" w14:textId="77777777" w:rsidR="00C07D10" w:rsidRDefault="00743FA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097" w:history="1">
        <w:r w:rsidR="00C07D10" w:rsidRPr="00341D07">
          <w:rPr>
            <w:rStyle w:val="a4"/>
            <w:noProof/>
          </w:rPr>
          <w:t xml:space="preserve">2 </w:t>
        </w:r>
        <w:r w:rsidR="00C07D10" w:rsidRPr="00341D07">
          <w:rPr>
            <w:rStyle w:val="a4"/>
            <w:noProof/>
          </w:rPr>
          <w:t>实验内容与过程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_Toc69932097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1</w:t>
        </w:r>
        <w:r w:rsidR="00C07D10">
          <w:rPr>
            <w:noProof/>
            <w:webHidden/>
          </w:rPr>
          <w:fldChar w:fldCharType="end"/>
        </w:r>
      </w:hyperlink>
    </w:p>
    <w:p w14:paraId="5D691812" w14:textId="77777777" w:rsidR="00C07D10" w:rsidRDefault="00743FAE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098" w:history="1">
        <w:r w:rsidR="00C07D10" w:rsidRPr="00341D07">
          <w:rPr>
            <w:rStyle w:val="a4"/>
            <w:noProof/>
          </w:rPr>
          <w:t>2.1 nginx</w:t>
        </w:r>
        <w:r w:rsidR="00C07D10" w:rsidRPr="00341D07">
          <w:rPr>
            <w:rStyle w:val="a4"/>
            <w:noProof/>
          </w:rPr>
          <w:t>集群负载均衡实验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_Toc69932098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1</w:t>
        </w:r>
        <w:r w:rsidR="00C07D10">
          <w:rPr>
            <w:noProof/>
            <w:webHidden/>
          </w:rPr>
          <w:fldChar w:fldCharType="end"/>
        </w:r>
      </w:hyperlink>
    </w:p>
    <w:p w14:paraId="23CD564A" w14:textId="77777777" w:rsidR="00C07D10" w:rsidRDefault="00743FAE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099" w:history="1">
        <w:r w:rsidR="00C07D10" w:rsidRPr="00341D07">
          <w:rPr>
            <w:rStyle w:val="a4"/>
            <w:noProof/>
          </w:rPr>
          <w:t>2.2 hadoop</w:t>
        </w:r>
        <w:r w:rsidR="00C07D10" w:rsidRPr="00341D07">
          <w:rPr>
            <w:rStyle w:val="a4"/>
            <w:noProof/>
          </w:rPr>
          <w:t>分布式计算实验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_Toc69932099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2</w:t>
        </w:r>
        <w:r w:rsidR="00C07D10">
          <w:rPr>
            <w:noProof/>
            <w:webHidden/>
          </w:rPr>
          <w:fldChar w:fldCharType="end"/>
        </w:r>
      </w:hyperlink>
    </w:p>
    <w:p w14:paraId="17741001" w14:textId="77777777" w:rsidR="00C07D10" w:rsidRDefault="00743FAE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100" w:history="1">
        <w:r w:rsidR="00C07D10" w:rsidRPr="00341D07">
          <w:rPr>
            <w:rStyle w:val="a4"/>
            <w:noProof/>
          </w:rPr>
          <w:t>2.3 activeMQ</w:t>
        </w:r>
        <w:r w:rsidR="00C07D10" w:rsidRPr="00341D07">
          <w:rPr>
            <w:rStyle w:val="a4"/>
            <w:noProof/>
          </w:rPr>
          <w:t>异步消息推送实验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_Toc69932100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2</w:t>
        </w:r>
        <w:r w:rsidR="00C07D10">
          <w:rPr>
            <w:noProof/>
            <w:webHidden/>
          </w:rPr>
          <w:fldChar w:fldCharType="end"/>
        </w:r>
      </w:hyperlink>
    </w:p>
    <w:p w14:paraId="5A96B5E7" w14:textId="77777777" w:rsidR="00C07D10" w:rsidRDefault="00743FA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101" w:history="1">
        <w:r w:rsidR="00C07D10" w:rsidRPr="00341D07">
          <w:rPr>
            <w:rStyle w:val="a4"/>
            <w:noProof/>
          </w:rPr>
          <w:t xml:space="preserve">3 </w:t>
        </w:r>
        <w:r w:rsidR="00C07D10" w:rsidRPr="00341D07">
          <w:rPr>
            <w:rStyle w:val="a4"/>
            <w:noProof/>
          </w:rPr>
          <w:t>结对开发过程记录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_Toc69932101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2</w:t>
        </w:r>
        <w:r w:rsidR="00C07D10">
          <w:rPr>
            <w:noProof/>
            <w:webHidden/>
          </w:rPr>
          <w:fldChar w:fldCharType="end"/>
        </w:r>
      </w:hyperlink>
    </w:p>
    <w:p w14:paraId="62CD39F4" w14:textId="77777777" w:rsidR="00C07D10" w:rsidRDefault="00743FA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102" w:history="1">
        <w:r w:rsidR="00C07D10" w:rsidRPr="00341D07">
          <w:rPr>
            <w:rStyle w:val="a4"/>
            <w:noProof/>
          </w:rPr>
          <w:t xml:space="preserve">4 </w:t>
        </w:r>
        <w:r w:rsidR="00C07D10" w:rsidRPr="00341D07">
          <w:rPr>
            <w:rStyle w:val="a4"/>
            <w:noProof/>
          </w:rPr>
          <w:t>实验总结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_Toc69932102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3</w:t>
        </w:r>
        <w:r w:rsidR="00C07D10">
          <w:rPr>
            <w:noProof/>
            <w:webHidden/>
          </w:rPr>
          <w:fldChar w:fldCharType="end"/>
        </w:r>
      </w:hyperlink>
    </w:p>
    <w:p w14:paraId="76353A14" w14:textId="77777777" w:rsidR="00C07D10" w:rsidRDefault="00743FA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69932103" w:history="1">
        <w:r w:rsidR="00C07D10" w:rsidRPr="00341D07">
          <w:rPr>
            <w:rStyle w:val="a4"/>
            <w:noProof/>
          </w:rPr>
          <w:t xml:space="preserve">5 </w:t>
        </w:r>
        <w:r w:rsidR="00C07D10" w:rsidRPr="00341D07">
          <w:rPr>
            <w:rStyle w:val="a4"/>
            <w:noProof/>
          </w:rPr>
          <w:t>教师评语</w:t>
        </w:r>
        <w:r w:rsidR="00C07D10">
          <w:rPr>
            <w:noProof/>
            <w:webHidden/>
          </w:rPr>
          <w:tab/>
        </w:r>
        <w:r w:rsidR="00C07D10">
          <w:rPr>
            <w:noProof/>
            <w:webHidden/>
          </w:rPr>
          <w:fldChar w:fldCharType="begin"/>
        </w:r>
        <w:r w:rsidR="00C07D10">
          <w:rPr>
            <w:noProof/>
            <w:webHidden/>
          </w:rPr>
          <w:instrText xml:space="preserve"> PAGEREF _Toc69932103 \h </w:instrText>
        </w:r>
        <w:r w:rsidR="00C07D10">
          <w:rPr>
            <w:noProof/>
            <w:webHidden/>
          </w:rPr>
        </w:r>
        <w:r w:rsidR="00C07D10">
          <w:rPr>
            <w:noProof/>
            <w:webHidden/>
          </w:rPr>
          <w:fldChar w:fldCharType="separate"/>
        </w:r>
        <w:r w:rsidR="00C07D10">
          <w:rPr>
            <w:noProof/>
            <w:webHidden/>
          </w:rPr>
          <w:t>4</w:t>
        </w:r>
        <w:r w:rsidR="00C07D10">
          <w:rPr>
            <w:noProof/>
            <w:webHidden/>
          </w:rPr>
          <w:fldChar w:fldCharType="end"/>
        </w:r>
      </w:hyperlink>
    </w:p>
    <w:p w14:paraId="7301F571" w14:textId="77777777"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14:paraId="2D31EAB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14:paraId="6F0608ED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59170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tbl>
      <w:tblPr>
        <w:tblW w:w="9407" w:type="dxa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4"/>
        <w:gridCol w:w="2518"/>
        <w:gridCol w:w="2003"/>
        <w:gridCol w:w="1030"/>
        <w:gridCol w:w="2404"/>
      </w:tblGrid>
      <w:tr w:rsidR="00236739" w:rsidRPr="003B6FEC" w14:paraId="4A3C9574" w14:textId="77777777" w:rsidTr="008727CC">
        <w:trPr>
          <w:trHeight w:val="472"/>
        </w:trPr>
        <w:tc>
          <w:tcPr>
            <w:tcW w:w="1295" w:type="dxa"/>
            <w:shd w:val="clear" w:color="auto" w:fill="auto"/>
          </w:tcPr>
          <w:p w14:paraId="47A3EFC1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lastRenderedPageBreak/>
              <w:t>学号：</w:t>
            </w:r>
          </w:p>
        </w:tc>
        <w:tc>
          <w:tcPr>
            <w:tcW w:w="1988" w:type="dxa"/>
            <w:shd w:val="clear" w:color="auto" w:fill="auto"/>
          </w:tcPr>
          <w:p w14:paraId="7731A9A9" w14:textId="5ED0A762" w:rsidR="00236739" w:rsidRPr="003B6FEC" w:rsidRDefault="003C1021" w:rsidP="008727C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</w:t>
            </w:r>
            <w:r>
              <w:rPr>
                <w:b/>
                <w:sz w:val="24"/>
              </w:rPr>
              <w:t>183710118</w:t>
            </w:r>
          </w:p>
        </w:tc>
        <w:tc>
          <w:tcPr>
            <w:tcW w:w="1985" w:type="dxa"/>
            <w:shd w:val="clear" w:color="auto" w:fill="auto"/>
          </w:tcPr>
          <w:p w14:paraId="47469D79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姓名：</w:t>
            </w:r>
          </w:p>
        </w:tc>
        <w:tc>
          <w:tcPr>
            <w:tcW w:w="4139" w:type="dxa"/>
            <w:gridSpan w:val="2"/>
            <w:shd w:val="clear" w:color="auto" w:fill="auto"/>
          </w:tcPr>
          <w:p w14:paraId="7B140624" w14:textId="116C7D90" w:rsidR="00236739" w:rsidRPr="003B6FEC" w:rsidRDefault="003C1021" w:rsidP="008727CC">
            <w:pPr>
              <w:rPr>
                <w:b/>
                <w:sz w:val="24"/>
              </w:rPr>
            </w:pPr>
            <w:proofErr w:type="gramStart"/>
            <w:r>
              <w:rPr>
                <w:rFonts w:hint="eastAsia"/>
                <w:b/>
                <w:sz w:val="24"/>
              </w:rPr>
              <w:t>梅智敏</w:t>
            </w:r>
            <w:proofErr w:type="gramEnd"/>
          </w:p>
        </w:tc>
      </w:tr>
      <w:tr w:rsidR="00236739" w:rsidRPr="003B6FEC" w14:paraId="2A1EC2F3" w14:textId="77777777" w:rsidTr="008727CC">
        <w:trPr>
          <w:trHeight w:val="472"/>
        </w:trPr>
        <w:tc>
          <w:tcPr>
            <w:tcW w:w="1295" w:type="dxa"/>
            <w:shd w:val="clear" w:color="auto" w:fill="auto"/>
          </w:tcPr>
          <w:p w14:paraId="113E5F15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学号：</w:t>
            </w:r>
          </w:p>
        </w:tc>
        <w:tc>
          <w:tcPr>
            <w:tcW w:w="1988" w:type="dxa"/>
            <w:shd w:val="clear" w:color="auto" w:fill="auto"/>
          </w:tcPr>
          <w:p w14:paraId="20D2573D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  <w:tc>
          <w:tcPr>
            <w:tcW w:w="1985" w:type="dxa"/>
            <w:shd w:val="clear" w:color="auto" w:fill="auto"/>
          </w:tcPr>
          <w:p w14:paraId="406971E3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4139" w:type="dxa"/>
            <w:gridSpan w:val="2"/>
            <w:shd w:val="clear" w:color="auto" w:fill="auto"/>
          </w:tcPr>
          <w:p w14:paraId="2842EA2F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</w:tr>
      <w:tr w:rsidR="00236739" w:rsidRPr="000F0D96" w14:paraId="68F62CEA" w14:textId="77777777" w:rsidTr="008727CC">
        <w:tc>
          <w:tcPr>
            <w:tcW w:w="6544" w:type="dxa"/>
            <w:gridSpan w:val="4"/>
            <w:shd w:val="clear" w:color="auto" w:fill="auto"/>
          </w:tcPr>
          <w:p w14:paraId="7929AEC1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" w:name="_Toc69932094"/>
            <w:bookmarkStart w:id="2" w:name="_Toc258511502"/>
            <w:r w:rsidRPr="000F0D96">
              <w:rPr>
                <w:rFonts w:hint="eastAsia"/>
                <w:sz w:val="32"/>
                <w:szCs w:val="32"/>
                <w:lang w:eastAsia="zh-CN"/>
              </w:rPr>
              <w:t>实验</w:t>
            </w:r>
            <w:r w:rsidRPr="000F0D96">
              <w:rPr>
                <w:sz w:val="32"/>
                <w:szCs w:val="32"/>
                <w:lang w:eastAsia="zh-CN"/>
              </w:rPr>
              <w:t>概述</w:t>
            </w:r>
            <w:bookmarkEnd w:id="1"/>
          </w:p>
        </w:tc>
        <w:tc>
          <w:tcPr>
            <w:tcW w:w="2863" w:type="dxa"/>
            <w:shd w:val="clear" w:color="auto" w:fill="auto"/>
          </w:tcPr>
          <w:p w14:paraId="4F221115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5FBEFF7B" w14:textId="77777777" w:rsidTr="008727CC">
        <w:tc>
          <w:tcPr>
            <w:tcW w:w="9407" w:type="dxa"/>
            <w:gridSpan w:val="5"/>
            <w:shd w:val="clear" w:color="auto" w:fill="auto"/>
          </w:tcPr>
          <w:p w14:paraId="4726087D" w14:textId="77777777" w:rsidR="0023673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3" w:name="_Toc69932095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实验目的</w:t>
            </w:r>
            <w:bookmarkEnd w:id="3"/>
          </w:p>
          <w:p w14:paraId="19208A70" w14:textId="77777777" w:rsidR="00236739" w:rsidRPr="00B704C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学习构建集群的方法</w:t>
            </w:r>
          </w:p>
          <w:p w14:paraId="106BBB2A" w14:textId="77777777" w:rsidR="00236739" w:rsidRPr="00B704C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学会使用典型的负载均衡框架</w:t>
            </w:r>
          </w:p>
          <w:p w14:paraId="0FF7F0E2" w14:textId="77777777" w:rsidR="00236739" w:rsidRPr="00B704C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</w:t>
            </w:r>
            <w:r w:rsidRPr="00B704C5">
              <w:rPr>
                <w:rFonts w:hint="eastAsia"/>
                <w:sz w:val="24"/>
              </w:rPr>
              <w:t xml:space="preserve">Hadoop </w:t>
            </w:r>
            <w:r w:rsidRPr="00B704C5">
              <w:rPr>
                <w:rFonts w:hint="eastAsia"/>
                <w:sz w:val="24"/>
              </w:rPr>
              <w:t>进行</w:t>
            </w:r>
            <w:r w:rsidRPr="00B704C5">
              <w:rPr>
                <w:rFonts w:hint="eastAsia"/>
                <w:sz w:val="24"/>
              </w:rPr>
              <w:t>map-reduce</w:t>
            </w:r>
            <w:r w:rsidRPr="00B704C5">
              <w:rPr>
                <w:rFonts w:hint="eastAsia"/>
                <w:sz w:val="24"/>
              </w:rPr>
              <w:t>编程</w:t>
            </w:r>
          </w:p>
          <w:p w14:paraId="35E0D18A" w14:textId="77777777" w:rsidR="00236739" w:rsidRPr="00EC439C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能够灵活应用计算层中间件到实际系统</w:t>
            </w:r>
          </w:p>
          <w:p w14:paraId="0CD360E5" w14:textId="77777777" w:rsidR="00236739" w:rsidRPr="00EC439C" w:rsidRDefault="00236739" w:rsidP="008727CC"/>
          <w:p w14:paraId="2438E8CA" w14:textId="77777777" w:rsidR="00236739" w:rsidRPr="001142A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4" w:name="_Toc69932096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实验要求</w:t>
            </w:r>
            <w:bookmarkEnd w:id="4"/>
          </w:p>
          <w:p w14:paraId="36475EAE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</w:t>
            </w:r>
            <w:r w:rsidRPr="007A559A">
              <w:rPr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人结对成组</w:t>
            </w:r>
          </w:p>
          <w:p w14:paraId="6B08161F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）实验</w:t>
            </w:r>
            <w:r w:rsidRPr="007A559A">
              <w:rPr>
                <w:rFonts w:hint="eastAsia"/>
                <w:sz w:val="24"/>
              </w:rPr>
              <w:t>2.1</w:t>
            </w:r>
            <w:r w:rsidRPr="007A559A">
              <w:rPr>
                <w:rFonts w:hint="eastAsia"/>
                <w:sz w:val="24"/>
              </w:rPr>
              <w:t>和</w:t>
            </w:r>
            <w:r w:rsidRPr="007A559A">
              <w:rPr>
                <w:rFonts w:hint="eastAsia"/>
                <w:sz w:val="24"/>
              </w:rPr>
              <w:t>2.2</w:t>
            </w:r>
            <w:r w:rsidRPr="007A559A">
              <w:rPr>
                <w:rFonts w:hint="eastAsia"/>
                <w:sz w:val="24"/>
              </w:rPr>
              <w:t>必做，实验</w:t>
            </w:r>
            <w:r w:rsidRPr="007A559A">
              <w:rPr>
                <w:rFonts w:hint="eastAsia"/>
                <w:sz w:val="24"/>
              </w:rPr>
              <w:t>2.3</w:t>
            </w:r>
            <w:r w:rsidRPr="007A559A">
              <w:rPr>
                <w:rFonts w:hint="eastAsia"/>
                <w:sz w:val="24"/>
              </w:rPr>
              <w:t>选做</w:t>
            </w:r>
          </w:p>
          <w:p w14:paraId="30458618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结合《软件过程与工具》课程中进销存系统</w:t>
            </w:r>
            <w:r w:rsidRPr="00B704C5">
              <w:rPr>
                <w:rFonts w:hint="eastAsia"/>
                <w:sz w:val="24"/>
              </w:rPr>
              <w:t>(</w:t>
            </w:r>
            <w:r w:rsidRPr="00B704C5">
              <w:rPr>
                <w:rFonts w:hint="eastAsia"/>
                <w:sz w:val="24"/>
              </w:rPr>
              <w:t>或其他实际软件系统</w:t>
            </w:r>
            <w:r w:rsidRPr="00B704C5">
              <w:rPr>
                <w:rFonts w:hint="eastAsia"/>
                <w:sz w:val="24"/>
              </w:rPr>
              <w:t>)</w:t>
            </w:r>
            <w:r w:rsidRPr="00B704C5">
              <w:rPr>
                <w:rFonts w:hint="eastAsia"/>
                <w:sz w:val="24"/>
              </w:rPr>
              <w:t>进行计算层架构重构，支持海量用户的在线高并发请求场景</w:t>
            </w:r>
          </w:p>
          <w:p w14:paraId="763610AC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sz w:val="24"/>
              </w:rPr>
              <w:t>4</w:t>
            </w:r>
            <w:r w:rsidRPr="007A559A">
              <w:rPr>
                <w:rFonts w:hint="eastAsia"/>
                <w:sz w:val="24"/>
              </w:rPr>
              <w:t>）应给出</w:t>
            </w:r>
            <w:r w:rsidRPr="00B704C5">
              <w:rPr>
                <w:rFonts w:hint="eastAsia"/>
                <w:sz w:val="24"/>
              </w:rPr>
              <w:t>关键过程的细节</w:t>
            </w:r>
          </w:p>
          <w:p w14:paraId="132A7B0B" w14:textId="77777777" w:rsidR="00236739" w:rsidRPr="00C2128A" w:rsidRDefault="00236739" w:rsidP="008727CC"/>
        </w:tc>
      </w:tr>
      <w:tr w:rsidR="00236739" w:rsidRPr="000F0D96" w14:paraId="0F7C55A2" w14:textId="77777777" w:rsidTr="008727CC">
        <w:tc>
          <w:tcPr>
            <w:tcW w:w="6544" w:type="dxa"/>
            <w:gridSpan w:val="4"/>
            <w:shd w:val="clear" w:color="auto" w:fill="auto"/>
          </w:tcPr>
          <w:p w14:paraId="3D5BEB26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5" w:name="_Toc69932097"/>
            <w:r>
              <w:rPr>
                <w:rFonts w:hint="eastAsia"/>
                <w:sz w:val="32"/>
                <w:szCs w:val="32"/>
                <w:lang w:eastAsia="zh-CN"/>
              </w:rPr>
              <w:t>实验内容与过程</w:t>
            </w:r>
            <w:bookmarkEnd w:id="5"/>
          </w:p>
        </w:tc>
        <w:tc>
          <w:tcPr>
            <w:tcW w:w="2863" w:type="dxa"/>
            <w:shd w:val="clear" w:color="auto" w:fill="auto"/>
          </w:tcPr>
          <w:p w14:paraId="0A58E600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125D9DBD" w14:textId="77777777" w:rsidTr="008727CC">
        <w:tc>
          <w:tcPr>
            <w:tcW w:w="9407" w:type="dxa"/>
            <w:gridSpan w:val="5"/>
            <w:shd w:val="clear" w:color="auto" w:fill="auto"/>
          </w:tcPr>
          <w:p w14:paraId="2FEDF434" w14:textId="77777777" w:rsidR="00236739" w:rsidRDefault="00C07D10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6" w:name="_Toc69932098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N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ginx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集群负载均衡实验</w:t>
            </w:r>
            <w:bookmarkEnd w:id="6"/>
            <w:proofErr w:type="spellEnd"/>
          </w:p>
          <w:p w14:paraId="56BE4C40" w14:textId="604306BF" w:rsidR="00236739" w:rsidRPr="003C60CB" w:rsidRDefault="00236739" w:rsidP="003C60CB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3C60CB">
              <w:rPr>
                <w:rFonts w:hint="eastAsia"/>
                <w:sz w:val="24"/>
              </w:rPr>
              <w:t>请给出搭建单虚拟机</w:t>
            </w:r>
            <w:r w:rsidR="00C07D10" w:rsidRPr="003C60CB">
              <w:rPr>
                <w:rFonts w:hint="eastAsia"/>
                <w:sz w:val="24"/>
              </w:rPr>
              <w:t>N</w:t>
            </w:r>
            <w:r w:rsidRPr="003C60CB">
              <w:rPr>
                <w:rFonts w:hint="eastAsia"/>
                <w:sz w:val="24"/>
              </w:rPr>
              <w:t>ginx</w:t>
            </w:r>
            <w:r w:rsidRPr="003C60CB">
              <w:rPr>
                <w:rFonts w:hint="eastAsia"/>
                <w:sz w:val="24"/>
              </w:rPr>
              <w:t>的关键过程，并修改</w:t>
            </w:r>
            <w:r w:rsidR="00C07D10" w:rsidRPr="003C60CB">
              <w:rPr>
                <w:rFonts w:hint="eastAsia"/>
                <w:sz w:val="24"/>
              </w:rPr>
              <w:t>N</w:t>
            </w:r>
            <w:r w:rsidRPr="003C60CB">
              <w:rPr>
                <w:rFonts w:hint="eastAsia"/>
                <w:sz w:val="24"/>
              </w:rPr>
              <w:t>ginx</w:t>
            </w:r>
            <w:r w:rsidRPr="003C60CB">
              <w:rPr>
                <w:rFonts w:hint="eastAsia"/>
                <w:sz w:val="24"/>
              </w:rPr>
              <w:t>主机的首页内容从英文变为中文。</w:t>
            </w:r>
          </w:p>
          <w:p w14:paraId="594B51BD" w14:textId="04C9F2E7" w:rsidR="003C60CB" w:rsidRPr="003C60CB" w:rsidRDefault="003C60CB" w:rsidP="003C60CB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我首先要安装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</w:p>
          <w:p w14:paraId="5D801987" w14:textId="52783A32" w:rsidR="00236739" w:rsidRDefault="003C60C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37B4EF" wp14:editId="17252F69">
                  <wp:extent cx="5563082" cy="375698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37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D656E" w14:textId="3F0921ED" w:rsidR="003C60CB" w:rsidRDefault="003C60C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C674954" w14:textId="534B8598" w:rsidR="003C60CB" w:rsidRDefault="003C60C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安装成功之后再启动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</w:p>
          <w:p w14:paraId="1350E912" w14:textId="5043BDA0" w:rsidR="003C60CB" w:rsidRDefault="003C60C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3A94F4" wp14:editId="30711767">
                  <wp:extent cx="5669771" cy="274344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771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E8056" w14:textId="50FAA211" w:rsidR="003C60CB" w:rsidRDefault="003C60C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A283813" w14:textId="472AE36D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接下来安装</w:t>
            </w:r>
            <w:r>
              <w:rPr>
                <w:rFonts w:hint="eastAsia"/>
                <w:sz w:val="24"/>
              </w:rPr>
              <w:t>net-tools</w:t>
            </w:r>
            <w:r>
              <w:rPr>
                <w:rFonts w:hint="eastAsia"/>
                <w:sz w:val="24"/>
              </w:rPr>
              <w:t>包</w:t>
            </w:r>
          </w:p>
          <w:p w14:paraId="338F0680" w14:textId="5EC57075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78345C" wp14:editId="397D90ED">
                  <wp:extent cx="5570703" cy="2225233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703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37B5C" w14:textId="77777777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E609CBD" w14:textId="7B8A85ED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这样就可以使用</w:t>
            </w:r>
            <w:r>
              <w:rPr>
                <w:rFonts w:hint="eastAsia"/>
                <w:sz w:val="24"/>
              </w:rPr>
              <w:t>ifconfig</w:t>
            </w:r>
            <w:r>
              <w:rPr>
                <w:rFonts w:hint="eastAsia"/>
                <w:sz w:val="24"/>
              </w:rPr>
              <w:t>命令来查看本机的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</w:t>
            </w:r>
          </w:p>
          <w:p w14:paraId="38586F9D" w14:textId="2028B6FA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402BA" wp14:editId="39D991D5">
                  <wp:extent cx="5601185" cy="261388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0563B" w14:textId="43026361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DAB4FF6" w14:textId="3EC61C4C" w:rsid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我们使用浏览器访问该</w:t>
            </w:r>
            <w:proofErr w:type="spellStart"/>
            <w:r>
              <w:rPr>
                <w:rFonts w:hint="eastAsia"/>
                <w:sz w:val="24"/>
              </w:rPr>
              <w:t>ip</w:t>
            </w:r>
            <w:proofErr w:type="spellEnd"/>
            <w:r>
              <w:rPr>
                <w:rFonts w:hint="eastAsia"/>
                <w:sz w:val="24"/>
              </w:rPr>
              <w:t>地址</w:t>
            </w:r>
          </w:p>
          <w:p w14:paraId="51385C43" w14:textId="65E1BEAE" w:rsidR="0019347C" w:rsidRPr="0019347C" w:rsidRDefault="0019347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05D0C27" wp14:editId="2CA80012">
                  <wp:extent cx="6188710" cy="50165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0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B29A3" w14:textId="3B88FFC6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1C91332" w14:textId="61C15783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1472843" w14:textId="2BB32C02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3AC1A54" w14:textId="43EB6571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接下来找到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  <w:r>
              <w:rPr>
                <w:rFonts w:hint="eastAsia"/>
                <w:sz w:val="24"/>
              </w:rPr>
              <w:t>默认配置文件的位置</w:t>
            </w:r>
          </w:p>
          <w:p w14:paraId="065AAC41" w14:textId="389F6A01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6EBD64" wp14:editId="0B647654">
                  <wp:extent cx="5082980" cy="320068"/>
                  <wp:effectExtent l="0" t="0" r="381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980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8CEA" w14:textId="2ECBD4FE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CB6EEA3" w14:textId="607AA34A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以管理员身份修改它（不加</w:t>
            </w:r>
            <w:proofErr w:type="spellStart"/>
            <w:r>
              <w:rPr>
                <w:rFonts w:hint="eastAsia"/>
                <w:sz w:val="24"/>
              </w:rPr>
              <w:t>sudo</w:t>
            </w:r>
            <w:proofErr w:type="spellEnd"/>
            <w:r>
              <w:rPr>
                <w:rFonts w:hint="eastAsia"/>
                <w:sz w:val="24"/>
              </w:rPr>
              <w:t>的话无权限修改此文件，所以需要加</w:t>
            </w:r>
            <w:proofErr w:type="spellStart"/>
            <w:r>
              <w:rPr>
                <w:rFonts w:hint="eastAsia"/>
                <w:sz w:val="24"/>
              </w:rPr>
              <w:t>sudo</w:t>
            </w:r>
            <w:proofErr w:type="spellEnd"/>
            <w:r>
              <w:rPr>
                <w:rFonts w:hint="eastAsia"/>
                <w:sz w:val="24"/>
              </w:rPr>
              <w:t>）</w:t>
            </w:r>
          </w:p>
          <w:p w14:paraId="5BD74218" w14:textId="562A0325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0FC9B6" wp14:editId="4FBA22AC">
                  <wp:extent cx="4564776" cy="259102"/>
                  <wp:effectExtent l="0" t="0" r="762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78D11" w14:textId="23EE3023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3B96EB5" w14:textId="3B5CFAF9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在配置文件的</w:t>
            </w:r>
            <w:r>
              <w:rPr>
                <w:rFonts w:hint="eastAsia"/>
                <w:sz w:val="24"/>
              </w:rPr>
              <w:t>Server</w:t>
            </w:r>
            <w:r>
              <w:rPr>
                <w:rFonts w:hint="eastAsia"/>
                <w:sz w:val="24"/>
              </w:rPr>
              <w:t>内容中添加一行</w:t>
            </w:r>
            <w:r>
              <w:rPr>
                <w:rFonts w:hint="eastAsia"/>
                <w:sz w:val="24"/>
              </w:rPr>
              <w:t>charset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utf-</w:t>
            </w:r>
            <w:r>
              <w:rPr>
                <w:sz w:val="24"/>
              </w:rPr>
              <w:t>8</w:t>
            </w:r>
          </w:p>
          <w:p w14:paraId="7914EBCF" w14:textId="768C0D21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E0B228" wp14:editId="481F9C72">
                  <wp:extent cx="6188710" cy="50165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0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3C0C0" w14:textId="2EF5700F" w:rsidR="00A05AD4" w:rsidRDefault="00A05AD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8D8CB9D" w14:textId="5EEDA557" w:rsidR="00A05AD4" w:rsidRDefault="00810031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然后前往配置文件中所指的</w:t>
            </w:r>
            <w:r>
              <w:rPr>
                <w:rFonts w:hint="eastAsia"/>
                <w:sz w:val="24"/>
              </w:rPr>
              <w:t>root</w:t>
            </w:r>
            <w:r>
              <w:rPr>
                <w:rFonts w:hint="eastAsia"/>
                <w:sz w:val="24"/>
              </w:rPr>
              <w:t>目录下</w:t>
            </w:r>
            <w:r>
              <w:rPr>
                <w:rFonts w:hint="eastAsia"/>
                <w:sz w:val="24"/>
              </w:rPr>
              <w:t>(</w:t>
            </w:r>
            <w:r>
              <w:rPr>
                <w:sz w:val="24"/>
              </w:rPr>
              <w:t>/var/www/html)</w:t>
            </w:r>
            <w:r w:rsidR="00DD741B">
              <w:rPr>
                <w:rFonts w:hint="eastAsia"/>
                <w:sz w:val="24"/>
              </w:rPr>
              <w:t>，将</w:t>
            </w:r>
            <w:r w:rsidR="00DD741B">
              <w:rPr>
                <w:rFonts w:hint="eastAsia"/>
                <w:sz w:val="24"/>
              </w:rPr>
              <w:t>index</w:t>
            </w:r>
            <w:r w:rsidR="00DD741B">
              <w:rPr>
                <w:sz w:val="24"/>
              </w:rPr>
              <w:t>.nginx-debian.html</w:t>
            </w:r>
            <w:r w:rsidR="00DD741B">
              <w:rPr>
                <w:rFonts w:hint="eastAsia"/>
                <w:sz w:val="24"/>
              </w:rPr>
              <w:t>复制一份并重命名为</w:t>
            </w:r>
            <w:r w:rsidR="00DD741B">
              <w:rPr>
                <w:rFonts w:hint="eastAsia"/>
                <w:sz w:val="24"/>
              </w:rPr>
              <w:t>index</w:t>
            </w:r>
            <w:r w:rsidR="00DD741B">
              <w:rPr>
                <w:sz w:val="24"/>
              </w:rPr>
              <w:t>.html</w:t>
            </w:r>
          </w:p>
          <w:p w14:paraId="2A954A6A" w14:textId="5DECED52" w:rsidR="00810031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42C2BF" wp14:editId="5C35F758">
                  <wp:extent cx="2911092" cy="320068"/>
                  <wp:effectExtent l="0" t="0" r="381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94026" w14:textId="2BFED815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2B47C7A" w14:textId="2A14E631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将</w:t>
            </w:r>
            <w:r>
              <w:rPr>
                <w:rFonts w:hint="eastAsia"/>
                <w:sz w:val="24"/>
              </w:rPr>
              <w:t>index</w:t>
            </w:r>
            <w:r>
              <w:rPr>
                <w:sz w:val="24"/>
              </w:rPr>
              <w:t>.html</w:t>
            </w:r>
            <w:r>
              <w:rPr>
                <w:rFonts w:hint="eastAsia"/>
                <w:sz w:val="24"/>
              </w:rPr>
              <w:t>进行编辑，将其中的英文内容翻译成中文</w:t>
            </w:r>
          </w:p>
          <w:p w14:paraId="7ECFAA8B" w14:textId="6BDF3376" w:rsidR="00DD741B" w:rsidRPr="00810031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6377E" wp14:editId="0B4BBFE8">
                  <wp:extent cx="6188710" cy="50165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0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4BA9E" w14:textId="77777777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9653E9F" w14:textId="59DB069C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更新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  <w:r>
              <w:rPr>
                <w:rFonts w:hint="eastAsia"/>
                <w:sz w:val="24"/>
              </w:rPr>
              <w:t>的配置</w:t>
            </w:r>
          </w:p>
          <w:p w14:paraId="62F7F192" w14:textId="42996537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EBAC383" wp14:editId="4DEB380E">
                  <wp:extent cx="3696020" cy="1752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CC0F5" w14:textId="08986A67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A36A63E" w14:textId="63363ACB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重新访问前面的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</w:t>
            </w:r>
          </w:p>
          <w:p w14:paraId="327A74F5" w14:textId="28A5B8AC" w:rsidR="00DD741B" w:rsidRDefault="00DD741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AA5B79" wp14:editId="3A842B9E">
                  <wp:extent cx="6188710" cy="50165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0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5FF25" w14:textId="5C9DD11D" w:rsidR="00DD741B" w:rsidRDefault="00A579D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显示的内容确实是我们自己创建的</w:t>
            </w:r>
            <w:r>
              <w:rPr>
                <w:rFonts w:hint="eastAsia"/>
                <w:sz w:val="24"/>
              </w:rPr>
              <w:t>index</w:t>
            </w:r>
            <w:r>
              <w:rPr>
                <w:sz w:val="24"/>
              </w:rPr>
              <w:t>.html</w:t>
            </w:r>
            <w:r>
              <w:rPr>
                <w:rFonts w:hint="eastAsia"/>
                <w:sz w:val="24"/>
              </w:rPr>
              <w:t>，说明更新配置成功！</w:t>
            </w:r>
          </w:p>
          <w:p w14:paraId="2D6C3495" w14:textId="77777777" w:rsidR="00A579D6" w:rsidRDefault="00A579D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6602790" w14:textId="3A158CFB" w:rsidR="00236739" w:rsidRPr="00726EE2" w:rsidRDefault="00236739" w:rsidP="00726EE2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726EE2">
              <w:rPr>
                <w:rFonts w:hint="eastAsia"/>
                <w:sz w:val="24"/>
              </w:rPr>
              <w:t>请详析配置文件中涉及的</w:t>
            </w:r>
            <w:r w:rsidRPr="00726EE2">
              <w:rPr>
                <w:rFonts w:hint="eastAsia"/>
                <w:sz w:val="24"/>
              </w:rPr>
              <w:t>upstream</w:t>
            </w:r>
            <w:r w:rsidRPr="00726EE2">
              <w:rPr>
                <w:rFonts w:hint="eastAsia"/>
                <w:sz w:val="24"/>
              </w:rPr>
              <w:t>、</w:t>
            </w:r>
            <w:r w:rsidRPr="00726EE2">
              <w:rPr>
                <w:rFonts w:hint="eastAsia"/>
                <w:sz w:val="24"/>
              </w:rPr>
              <w:t>location</w:t>
            </w:r>
            <w:r w:rsidRPr="00726EE2">
              <w:rPr>
                <w:rFonts w:hint="eastAsia"/>
                <w:sz w:val="24"/>
              </w:rPr>
              <w:t>和</w:t>
            </w:r>
            <w:r w:rsidRPr="00726EE2">
              <w:rPr>
                <w:rFonts w:hint="eastAsia"/>
                <w:sz w:val="24"/>
              </w:rPr>
              <w:t>server</w:t>
            </w:r>
            <w:r w:rsidRPr="00726EE2">
              <w:rPr>
                <w:rFonts w:hint="eastAsia"/>
                <w:sz w:val="24"/>
              </w:rPr>
              <w:t>块。</w:t>
            </w:r>
          </w:p>
          <w:p w14:paraId="4AC31BFD" w14:textId="5F4F0996" w:rsidR="00726EE2" w:rsidRDefault="00726EE2" w:rsidP="00726EE2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26EE2">
              <w:rPr>
                <w:rFonts w:hint="eastAsia"/>
                <w:sz w:val="24"/>
              </w:rPr>
              <w:t>upstream</w:t>
            </w:r>
            <w:r w:rsidRPr="00726EE2">
              <w:rPr>
                <w:rFonts w:hint="eastAsia"/>
                <w:sz w:val="24"/>
              </w:rPr>
              <w:t>：用于进行负载均衡的配置</w:t>
            </w:r>
          </w:p>
          <w:p w14:paraId="03AFC258" w14:textId="5E26E885" w:rsidR="00726EE2" w:rsidRPr="00726EE2" w:rsidRDefault="004B777D" w:rsidP="00726EE2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B31BB3" wp14:editId="133A4C4A">
                  <wp:extent cx="6180356" cy="336071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356" cy="33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389A1" w14:textId="77777777" w:rsidR="004B777D" w:rsidRDefault="004B777D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70ADED9" w14:textId="3C04A260" w:rsidR="004B777D" w:rsidRDefault="004B777D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rFonts w:hint="eastAsia"/>
                <w:sz w:val="24"/>
              </w:rPr>
              <w:t>ocation</w:t>
            </w:r>
            <w:r>
              <w:rPr>
                <w:rFonts w:hint="eastAsia"/>
                <w:sz w:val="24"/>
              </w:rPr>
              <w:t>模块：</w:t>
            </w:r>
            <w:r w:rsidRPr="004B777D">
              <w:rPr>
                <w:rFonts w:hint="eastAsia"/>
                <w:sz w:val="24"/>
              </w:rPr>
              <w:t>用于进行访问路由的配置</w:t>
            </w:r>
          </w:p>
          <w:p w14:paraId="48C99236" w14:textId="5550C254" w:rsidR="004B777D" w:rsidRDefault="004B777D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3BF872" wp14:editId="15B6DE6C">
                  <wp:extent cx="6188710" cy="3422015"/>
                  <wp:effectExtent l="0" t="0" r="254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1E1BE" w14:textId="77777777" w:rsidR="004B777D" w:rsidRDefault="004B777D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2D98A48" w14:textId="1CD04854" w:rsidR="004B777D" w:rsidRDefault="004B777D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Server</w:t>
            </w:r>
            <w:r>
              <w:rPr>
                <w:rFonts w:hint="eastAsia"/>
                <w:sz w:val="24"/>
              </w:rPr>
              <w:t>模块：</w:t>
            </w:r>
            <w:r w:rsidR="00583B70" w:rsidRPr="00583B70">
              <w:rPr>
                <w:rFonts w:hint="eastAsia"/>
                <w:sz w:val="24"/>
              </w:rPr>
              <w:t>用于进行服务器访问信息的配置</w:t>
            </w:r>
          </w:p>
          <w:p w14:paraId="70CFFD38" w14:textId="55E7DD09" w:rsidR="004B777D" w:rsidRDefault="00583B7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可以简单地理解为用来定义一个</w:t>
            </w:r>
            <w:r>
              <w:rPr>
                <w:rFonts w:hint="eastAsia"/>
                <w:sz w:val="24"/>
              </w:rPr>
              <w:t>URL</w:t>
            </w:r>
            <w:r>
              <w:rPr>
                <w:rFonts w:hint="eastAsia"/>
                <w:sz w:val="24"/>
              </w:rPr>
              <w:t>，需要在其中定义</w:t>
            </w:r>
            <w:proofErr w:type="spellStart"/>
            <w:r>
              <w:rPr>
                <w:rFonts w:hint="eastAsia"/>
                <w:sz w:val="24"/>
              </w:rPr>
              <w:t>server_</w:t>
            </w:r>
            <w:r>
              <w:rPr>
                <w:sz w:val="24"/>
              </w:rPr>
              <w:t>name</w:t>
            </w:r>
            <w:proofErr w:type="spellEnd"/>
            <w:r>
              <w:rPr>
                <w:rFonts w:hint="eastAsia"/>
                <w:sz w:val="24"/>
              </w:rPr>
              <w:t>和监听端口号</w:t>
            </w:r>
            <w:r>
              <w:rPr>
                <w:rFonts w:hint="eastAsia"/>
                <w:sz w:val="24"/>
              </w:rPr>
              <w:t>port</w:t>
            </w:r>
            <w:r>
              <w:rPr>
                <w:rFonts w:hint="eastAsia"/>
                <w:sz w:val="24"/>
              </w:rPr>
              <w:t>，以及监听到该</w:t>
            </w:r>
            <w:r>
              <w:rPr>
                <w:rFonts w:hint="eastAsia"/>
                <w:sz w:val="24"/>
              </w:rPr>
              <w:t>URL</w:t>
            </w:r>
            <w:r>
              <w:rPr>
                <w:rFonts w:hint="eastAsia"/>
                <w:sz w:val="24"/>
              </w:rPr>
              <w:t>后执行什么动作。</w:t>
            </w:r>
          </w:p>
          <w:p w14:paraId="7875E34E" w14:textId="302CDC9F" w:rsidR="004B777D" w:rsidRDefault="00583B7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188A51" wp14:editId="7C7F14FF">
                  <wp:extent cx="3619814" cy="179847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179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08D51" w14:textId="77777777" w:rsidR="00583B70" w:rsidRDefault="00583B7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55876B6" w14:textId="6E06726C" w:rsidR="00236739" w:rsidRPr="00583B70" w:rsidRDefault="00236739" w:rsidP="00583B70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583B70">
              <w:rPr>
                <w:rFonts w:hint="eastAsia"/>
                <w:sz w:val="24"/>
              </w:rPr>
              <w:t>请描述所搭建的虚拟集群环境，验证虚拟集群可以互相访问。</w:t>
            </w:r>
          </w:p>
          <w:p w14:paraId="3664598D" w14:textId="7805AE74" w:rsidR="00583B70" w:rsidRDefault="00237FF4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所搭建的</w:t>
            </w:r>
            <w:r w:rsidRPr="007A559A">
              <w:rPr>
                <w:rFonts w:hint="eastAsia"/>
                <w:sz w:val="24"/>
              </w:rPr>
              <w:t>虚拟集群</w:t>
            </w:r>
            <w:r>
              <w:rPr>
                <w:rFonts w:hint="eastAsia"/>
                <w:sz w:val="24"/>
              </w:rPr>
              <w:t>有一台负载均衡服务器，两台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服务器，负载均衡服务器可以接受多个客户端的请求</w:t>
            </w:r>
          </w:p>
          <w:p w14:paraId="0D029739" w14:textId="1697E72D" w:rsidR="00650121" w:rsidRDefault="00650121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我所搭建的虚拟集群如下：一台负载均衡服务器，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太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</w:t>
            </w:r>
          </w:p>
          <w:p w14:paraId="7E32B773" w14:textId="5C8C710D" w:rsidR="00237FF4" w:rsidRDefault="00650121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DBD017" wp14:editId="49CADE5E">
                  <wp:extent cx="4835347" cy="2413000"/>
                  <wp:effectExtent l="0" t="0" r="381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405" r="4686" b="2984"/>
                          <a:stretch/>
                        </pic:blipFill>
                        <pic:spPr bwMode="auto">
                          <a:xfrm>
                            <a:off x="0" y="0"/>
                            <a:ext cx="4887800" cy="2439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D9F969" w14:textId="1B4A5050" w:rsidR="00650121" w:rsidRDefault="00650121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首先我将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</w:t>
            </w:r>
            <w:r>
              <w:rPr>
                <w:rFonts w:hint="eastAsia"/>
                <w:sz w:val="24"/>
              </w:rPr>
              <w:t>ubuntu</w:t>
            </w:r>
            <w:r>
              <w:rPr>
                <w:rFonts w:hint="eastAsia"/>
                <w:sz w:val="24"/>
              </w:rPr>
              <w:t>虚拟机的连接方式改为桥连接，并且将使用的网卡设置为主机正在使用的网卡：</w:t>
            </w:r>
          </w:p>
          <w:p w14:paraId="0CF7D539" w14:textId="2DCFBB46" w:rsidR="00650121" w:rsidRDefault="00650121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03723" wp14:editId="70151481">
                  <wp:extent cx="5012387" cy="489204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812" cy="489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B27B0" w14:textId="2B398D6D" w:rsidR="00650121" w:rsidRDefault="0002153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设置为桥接之后，各个虚拟机将和主机处于同一网段下，且拥有自己独立的</w:t>
            </w:r>
            <w:proofErr w:type="spellStart"/>
            <w:r>
              <w:rPr>
                <w:rFonts w:hint="eastAsia"/>
                <w:sz w:val="24"/>
              </w:rPr>
              <w:t>ip</w:t>
            </w:r>
            <w:proofErr w:type="spellEnd"/>
            <w:r>
              <w:rPr>
                <w:rFonts w:hint="eastAsia"/>
                <w:sz w:val="24"/>
              </w:rPr>
              <w:t>地址，这保证了它们可以相互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通</w:t>
            </w:r>
          </w:p>
          <w:p w14:paraId="59F35A6D" w14:textId="7E09FA94" w:rsidR="0002153A" w:rsidRDefault="0002153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负载均衡服务器</w:t>
            </w:r>
            <w:proofErr w:type="spellStart"/>
            <w:r>
              <w:rPr>
                <w:rFonts w:hint="eastAsia"/>
                <w:sz w:val="24"/>
              </w:rPr>
              <w:t>ip</w:t>
            </w:r>
            <w:proofErr w:type="spellEnd"/>
            <w:r>
              <w:rPr>
                <w:rFonts w:hint="eastAsia"/>
                <w:sz w:val="24"/>
              </w:rPr>
              <w:t>地址：</w:t>
            </w:r>
            <w:r w:rsidR="001849BB">
              <w:rPr>
                <w:rFonts w:hint="eastAsia"/>
                <w:sz w:val="24"/>
              </w:rPr>
              <w:t>1</w:t>
            </w:r>
            <w:r w:rsidR="001849BB">
              <w:rPr>
                <w:sz w:val="24"/>
              </w:rPr>
              <w:t>92.168.43.176</w:t>
            </w:r>
          </w:p>
          <w:p w14:paraId="47869432" w14:textId="1A2BE836" w:rsidR="0002153A" w:rsidRDefault="0002153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4880F21" wp14:editId="73BC4EE7">
                  <wp:extent cx="5337284" cy="199644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187" cy="199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80F80" w14:textId="33E22B95" w:rsidR="0002153A" w:rsidRDefault="0002153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6AEB6B8" w14:textId="6DAF362E" w:rsidR="0002153A" w:rsidRDefault="0002153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eb_0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服务器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地址：</w:t>
            </w:r>
            <w:r w:rsidR="001849BB">
              <w:rPr>
                <w:rFonts w:hint="eastAsia"/>
                <w:sz w:val="24"/>
              </w:rPr>
              <w:t>1</w:t>
            </w:r>
            <w:r w:rsidR="001849BB">
              <w:rPr>
                <w:sz w:val="24"/>
              </w:rPr>
              <w:t>92.168.43.4</w:t>
            </w:r>
          </w:p>
          <w:p w14:paraId="3716497F" w14:textId="5BC7411A" w:rsidR="0002153A" w:rsidRDefault="0013336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BFA40" wp14:editId="2FFC7046">
                  <wp:extent cx="5364945" cy="224809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945" cy="224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95863" w14:textId="059F066B" w:rsidR="0013336A" w:rsidRDefault="0013336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A79FA97" w14:textId="0EF1614F" w:rsidR="0013336A" w:rsidRDefault="0013336A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We</w:t>
            </w:r>
            <w:r>
              <w:rPr>
                <w:sz w:val="24"/>
              </w:rPr>
              <w:t>b_02</w:t>
            </w:r>
            <w:r>
              <w:rPr>
                <w:rFonts w:hint="eastAsia"/>
                <w:sz w:val="24"/>
              </w:rPr>
              <w:t>服务器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</w:t>
            </w:r>
            <w:r w:rsidR="001849BB">
              <w:rPr>
                <w:rFonts w:hint="eastAsia"/>
                <w:sz w:val="24"/>
              </w:rPr>
              <w:t>1</w:t>
            </w:r>
            <w:r w:rsidR="001849BB">
              <w:rPr>
                <w:sz w:val="24"/>
              </w:rPr>
              <w:t>92.168.43.96</w:t>
            </w:r>
          </w:p>
          <w:p w14:paraId="3D3B6EBB" w14:textId="44372D5E" w:rsidR="0013336A" w:rsidRDefault="008B6752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B615BD" wp14:editId="546CD2BE">
                  <wp:extent cx="5532599" cy="21947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599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457FA" w14:textId="2A7DF919" w:rsidR="008B6752" w:rsidRDefault="008B6752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DC9F20C" w14:textId="5686D6E9" w:rsidR="008B6752" w:rsidRDefault="008B6752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负载均衡服务器可以</w:t>
            </w:r>
            <w:r>
              <w:rPr>
                <w:rFonts w:hint="eastAsia"/>
                <w:sz w:val="24"/>
              </w:rPr>
              <w:t>PING</w:t>
            </w:r>
            <w:proofErr w:type="gramStart"/>
            <w:r>
              <w:rPr>
                <w:rFonts w:hint="eastAsia"/>
                <w:sz w:val="24"/>
              </w:rPr>
              <w:t>通其他</w:t>
            </w:r>
            <w:proofErr w:type="gramEnd"/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台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服务器，如下图：</w:t>
            </w:r>
          </w:p>
          <w:p w14:paraId="0DEF8BA1" w14:textId="7DA8A22C" w:rsidR="008B6752" w:rsidRDefault="001849BB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96272C9" wp14:editId="60DA6C26">
                  <wp:extent cx="5334462" cy="2926334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292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A02E4" w14:textId="285DE0C3" w:rsidR="008B6752" w:rsidRDefault="008B6752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4845D1A" w14:textId="77777777" w:rsidR="008B6752" w:rsidRDefault="008B6752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027FFF6" w14:textId="3086B727" w:rsidR="008B6752" w:rsidRDefault="001849BB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01</w:t>
            </w:r>
            <w:r w:rsidR="008B6752">
              <w:rPr>
                <w:rFonts w:hint="eastAsia"/>
                <w:sz w:val="24"/>
              </w:rPr>
              <w:t>服务器也可以</w:t>
            </w:r>
            <w:r w:rsidR="008B6752">
              <w:rPr>
                <w:rFonts w:hint="eastAsia"/>
                <w:sz w:val="24"/>
              </w:rPr>
              <w:t>PING</w:t>
            </w:r>
            <w:proofErr w:type="gramStart"/>
            <w:r w:rsidR="008B6752">
              <w:rPr>
                <w:rFonts w:hint="eastAsia"/>
                <w:sz w:val="24"/>
              </w:rPr>
              <w:t>通</w:t>
            </w:r>
            <w:r>
              <w:rPr>
                <w:rFonts w:hint="eastAsia"/>
                <w:sz w:val="24"/>
              </w:rPr>
              <w:t>另外</w:t>
            </w:r>
            <w:proofErr w:type="gramEnd"/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台服务</w:t>
            </w:r>
            <w:r w:rsidR="008B6752">
              <w:rPr>
                <w:rFonts w:hint="eastAsia"/>
                <w:sz w:val="24"/>
              </w:rPr>
              <w:t>器，如下图：</w:t>
            </w:r>
            <w:r w:rsidR="008B6752">
              <w:rPr>
                <w:sz w:val="24"/>
              </w:rPr>
              <w:br/>
            </w:r>
            <w:r>
              <w:rPr>
                <w:noProof/>
              </w:rPr>
              <w:drawing>
                <wp:inline distT="0" distB="0" distL="0" distR="0" wp14:anchorId="241C2310" wp14:editId="6679EE08">
                  <wp:extent cx="5425910" cy="2514818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10" cy="2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D1D33" w14:textId="41F891DB" w:rsidR="001849BB" w:rsidRDefault="001849BB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78005878" w14:textId="1A9FD5AB" w:rsidR="001849BB" w:rsidRPr="00583B70" w:rsidRDefault="001849BB" w:rsidP="00583B70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服务器也可以</w:t>
            </w:r>
            <w:r>
              <w:rPr>
                <w:rFonts w:hint="eastAsia"/>
                <w:sz w:val="24"/>
              </w:rPr>
              <w:t>PING</w:t>
            </w:r>
            <w:proofErr w:type="gramStart"/>
            <w:r>
              <w:rPr>
                <w:rFonts w:hint="eastAsia"/>
                <w:sz w:val="24"/>
              </w:rPr>
              <w:t>通另外</w:t>
            </w:r>
            <w:proofErr w:type="gramEnd"/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台服务器，如下图：</w:t>
            </w:r>
          </w:p>
          <w:p w14:paraId="42D54CEF" w14:textId="22A1BA7C" w:rsidR="00DB4140" w:rsidRDefault="001849B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C18875" wp14:editId="339CDFA0">
                  <wp:extent cx="5616427" cy="2316681"/>
                  <wp:effectExtent l="0" t="0" r="381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23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9DF03" w14:textId="31B4ACB5" w:rsidR="005B0A96" w:rsidRDefault="005B0A9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综上，可见我们的三台服务器都是可以相互访问的</w:t>
            </w:r>
          </w:p>
          <w:p w14:paraId="7B5262B5" w14:textId="77777777" w:rsidR="005B0A96" w:rsidRDefault="005B0A9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57670C6" w14:textId="0133A214" w:rsidR="00236739" w:rsidRPr="00F11504" w:rsidRDefault="00236739" w:rsidP="00F11504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F11504">
              <w:rPr>
                <w:rFonts w:hint="eastAsia"/>
                <w:sz w:val="24"/>
              </w:rPr>
              <w:t>配置集群的负载均衡系统，给出关键过程，验证负载均衡系统是否工作。</w:t>
            </w:r>
          </w:p>
          <w:p w14:paraId="09FBAB62" w14:textId="70613D07" w:rsidR="00FF7558" w:rsidRPr="00FF7558" w:rsidRDefault="00FF7558" w:rsidP="00FF7558">
            <w:pPr>
              <w:pStyle w:val="af2"/>
              <w:numPr>
                <w:ilvl w:val="0"/>
                <w:numId w:val="25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负载均衡服务器上的操作</w:t>
            </w:r>
          </w:p>
          <w:p w14:paraId="764FAF7F" w14:textId="0838E6D2" w:rsidR="00F11504" w:rsidRPr="00F11504" w:rsidRDefault="00F11504" w:rsidP="00F11504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首先在负载均衡服务器上新建配置文件</w:t>
            </w:r>
          </w:p>
          <w:p w14:paraId="4BD1116E" w14:textId="01A97EFB" w:rsidR="00236739" w:rsidRDefault="00F1150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79043A" wp14:editId="63A402E1">
                  <wp:extent cx="3917019" cy="160034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019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D666" w14:textId="4D36B7BA" w:rsidR="00DB4140" w:rsidRDefault="0025096F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333B87" wp14:editId="137F8589">
                  <wp:extent cx="5227773" cy="2644369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264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EC32A" w14:textId="40467024" w:rsidR="00DD0256" w:rsidRDefault="00DD0256" w:rsidP="00DD0256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</w:t>
            </w:r>
            <w:r>
              <w:rPr>
                <w:rFonts w:hint="eastAsia"/>
                <w:sz w:val="24"/>
              </w:rPr>
              <w:t>/</w:t>
            </w:r>
            <w:proofErr w:type="spellStart"/>
            <w:r>
              <w:rPr>
                <w:sz w:val="24"/>
              </w:rPr>
              <w:t>etc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nginx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conf.d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proxy_</w:t>
            </w:r>
            <w:r>
              <w:rPr>
                <w:rFonts w:hint="eastAsia"/>
                <w:sz w:val="24"/>
              </w:rPr>
              <w:t>params</w:t>
            </w:r>
            <w:proofErr w:type="spellEnd"/>
            <w:r>
              <w:rPr>
                <w:rFonts w:hint="eastAsia"/>
                <w:sz w:val="24"/>
              </w:rPr>
              <w:t>配置文件</w:t>
            </w:r>
          </w:p>
          <w:p w14:paraId="655D551B" w14:textId="4D6B2A44" w:rsidR="00F11504" w:rsidRDefault="00DD025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F7475F" wp14:editId="5B79E446">
                  <wp:extent cx="4107536" cy="1897544"/>
                  <wp:effectExtent l="0" t="0" r="762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36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14E91" w14:textId="77777777" w:rsidR="00DD0256" w:rsidRPr="00DD0256" w:rsidRDefault="00DD025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49E6A84" w14:textId="1A7056D1" w:rsidR="00DD0256" w:rsidRDefault="00FF7558" w:rsidP="00DD0256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</w:t>
            </w:r>
            <w:proofErr w:type="spellStart"/>
            <w:r w:rsidR="00DD0256">
              <w:rPr>
                <w:rFonts w:hint="eastAsia"/>
                <w:sz w:val="24"/>
              </w:rPr>
              <w:t>nginx</w:t>
            </w:r>
            <w:proofErr w:type="spellEnd"/>
            <w:r w:rsidR="00DD0256">
              <w:rPr>
                <w:rFonts w:hint="eastAsia"/>
                <w:sz w:val="24"/>
              </w:rPr>
              <w:t>的主配置文件</w:t>
            </w:r>
            <w:r w:rsidR="00DD0256">
              <w:rPr>
                <w:rFonts w:hint="eastAsia"/>
                <w:sz w:val="24"/>
              </w:rPr>
              <w:t>/</w:t>
            </w:r>
            <w:proofErr w:type="spellStart"/>
            <w:r w:rsidR="00DD0256">
              <w:rPr>
                <w:sz w:val="24"/>
              </w:rPr>
              <w:t>etc</w:t>
            </w:r>
            <w:proofErr w:type="spellEnd"/>
            <w:r w:rsidR="00DD0256">
              <w:rPr>
                <w:sz w:val="24"/>
              </w:rPr>
              <w:t>/</w:t>
            </w:r>
            <w:proofErr w:type="spellStart"/>
            <w:r w:rsidR="00DD0256">
              <w:rPr>
                <w:sz w:val="24"/>
              </w:rPr>
              <w:t>nginx</w:t>
            </w:r>
            <w:proofErr w:type="spellEnd"/>
            <w:r w:rsidR="00DD0256">
              <w:rPr>
                <w:sz w:val="24"/>
              </w:rPr>
              <w:t>/</w:t>
            </w:r>
            <w:proofErr w:type="spellStart"/>
            <w:r w:rsidR="00DD0256">
              <w:rPr>
                <w:rFonts w:hint="eastAsia"/>
                <w:sz w:val="24"/>
              </w:rPr>
              <w:t>nginx.</w:t>
            </w:r>
            <w:r w:rsidR="00DD0256">
              <w:rPr>
                <w:sz w:val="24"/>
              </w:rPr>
              <w:t>conf</w:t>
            </w:r>
            <w:proofErr w:type="spellEnd"/>
            <w:r w:rsidR="00DD0256">
              <w:rPr>
                <w:rFonts w:hint="eastAsia"/>
                <w:sz w:val="24"/>
              </w:rPr>
              <w:t>，以把负载均衡服务器的</w:t>
            </w:r>
            <w:r w:rsidR="00DD0256">
              <w:rPr>
                <w:rFonts w:hint="eastAsia"/>
                <w:sz w:val="24"/>
              </w:rPr>
              <w:t>8</w:t>
            </w:r>
            <w:r w:rsidR="00DD0256">
              <w:rPr>
                <w:sz w:val="24"/>
              </w:rPr>
              <w:t>0</w:t>
            </w:r>
            <w:r w:rsidR="00DD0256">
              <w:rPr>
                <w:rFonts w:hint="eastAsia"/>
                <w:sz w:val="24"/>
              </w:rPr>
              <w:t>端口空闲出来</w:t>
            </w:r>
          </w:p>
          <w:p w14:paraId="6764AD58" w14:textId="1233E5EC" w:rsidR="00DB4140" w:rsidRPr="00DD0256" w:rsidRDefault="00DD0256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083F83" wp14:editId="137967F3">
                  <wp:extent cx="6188710" cy="2811780"/>
                  <wp:effectExtent l="0" t="0" r="254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62093" w14:textId="62BF5B87" w:rsidR="00DB4140" w:rsidRDefault="00DB414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2272E72" w14:textId="142DB48B" w:rsidR="00FF7558" w:rsidRDefault="00FF7558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873E5E7" w14:textId="26B0FE0B" w:rsidR="00FF7558" w:rsidRDefault="00FF7558" w:rsidP="00FF7558">
            <w:pPr>
              <w:pStyle w:val="af2"/>
              <w:numPr>
                <w:ilvl w:val="0"/>
                <w:numId w:val="25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FF7558">
              <w:rPr>
                <w:rFonts w:hint="eastAsia"/>
                <w:sz w:val="24"/>
              </w:rPr>
              <w:lastRenderedPageBreak/>
              <w:t>对</w:t>
            </w:r>
            <w:r w:rsidRPr="00FF7558">
              <w:rPr>
                <w:rFonts w:hint="eastAsia"/>
                <w:sz w:val="24"/>
              </w:rPr>
              <w:t>2</w:t>
            </w:r>
            <w:r w:rsidRPr="00FF7558">
              <w:rPr>
                <w:rFonts w:hint="eastAsia"/>
                <w:sz w:val="24"/>
              </w:rPr>
              <w:t>个</w:t>
            </w:r>
            <w:r w:rsidRPr="00FF7558">
              <w:rPr>
                <w:rFonts w:hint="eastAsia"/>
                <w:sz w:val="24"/>
              </w:rPr>
              <w:t>Web</w:t>
            </w:r>
            <w:r w:rsidRPr="00FF7558">
              <w:rPr>
                <w:rFonts w:hint="eastAsia"/>
                <w:sz w:val="24"/>
              </w:rPr>
              <w:t>服务器的操作</w:t>
            </w:r>
            <w:r>
              <w:rPr>
                <w:rFonts w:hint="eastAsia"/>
                <w:sz w:val="24"/>
              </w:rPr>
              <w:t>（下面展示</w:t>
            </w: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eb01</w:t>
            </w:r>
            <w:r>
              <w:rPr>
                <w:rFonts w:hint="eastAsia"/>
                <w:sz w:val="24"/>
              </w:rPr>
              <w:t>服务器上的操作，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与之类似）</w:t>
            </w:r>
          </w:p>
          <w:p w14:paraId="36CDF1AB" w14:textId="6F0EC383" w:rsidR="00FF7558" w:rsidRDefault="00FF7558" w:rsidP="00FF75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01</w:t>
            </w:r>
            <w:r>
              <w:rPr>
                <w:rFonts w:hint="eastAsia"/>
                <w:sz w:val="24"/>
              </w:rPr>
              <w:t>服务器上新建配置文件</w:t>
            </w:r>
            <w:r>
              <w:rPr>
                <w:rFonts w:hint="eastAsia"/>
                <w:sz w:val="24"/>
              </w:rPr>
              <w:t>/</w:t>
            </w:r>
            <w:proofErr w:type="spellStart"/>
            <w:r>
              <w:rPr>
                <w:sz w:val="24"/>
              </w:rPr>
              <w:t>etc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nginx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conf.d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rFonts w:hint="eastAsia"/>
                <w:sz w:val="24"/>
              </w:rPr>
              <w:t>server</w:t>
            </w:r>
            <w:r>
              <w:rPr>
                <w:sz w:val="24"/>
              </w:rPr>
              <w:t>.conf</w:t>
            </w:r>
            <w:proofErr w:type="spellEnd"/>
          </w:p>
          <w:p w14:paraId="3ADB7A4D" w14:textId="6EDC9306" w:rsidR="00FF7558" w:rsidRDefault="00C42D3D" w:rsidP="00FF75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289284" wp14:editId="008979E5">
                  <wp:extent cx="4991533" cy="175275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533" cy="175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12CD4" w14:textId="4921DE2A" w:rsidR="00C42D3D" w:rsidRDefault="00C42D3D" w:rsidP="00FF75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354DA3C" w14:textId="28CF1DA6" w:rsidR="00153C6A" w:rsidRPr="00FF7558" w:rsidRDefault="00153C6A" w:rsidP="00FF75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首先创建</w:t>
            </w:r>
            <w:r>
              <w:rPr>
                <w:rFonts w:hint="eastAsia"/>
                <w:sz w:val="24"/>
              </w:rPr>
              <w:t>node</w:t>
            </w:r>
            <w:r>
              <w:rPr>
                <w:rFonts w:hint="eastAsia"/>
                <w:sz w:val="24"/>
              </w:rPr>
              <w:t>文件夹</w:t>
            </w:r>
          </w:p>
          <w:p w14:paraId="6E532ED7" w14:textId="05661EA6" w:rsidR="00FF7558" w:rsidRDefault="00153C6A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D89806" wp14:editId="784CC3F1">
                  <wp:extent cx="5212532" cy="1044030"/>
                  <wp:effectExtent l="0" t="0" r="762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532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443DB" w14:textId="53B3BF31" w:rsidR="00153C6A" w:rsidRDefault="00153C6A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再在此文件夹下新建</w:t>
            </w: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文件</w:t>
            </w:r>
          </w:p>
          <w:p w14:paraId="31BAA50D" w14:textId="1CC7A8F7" w:rsidR="00153C6A" w:rsidRDefault="00153C6A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8F1273" wp14:editId="4E39DC5D">
                  <wp:extent cx="5635676" cy="815340"/>
                  <wp:effectExtent l="0" t="0" r="3175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51" cy="81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9C2A7" w14:textId="1E9B8C7C" w:rsidR="00153C6A" w:rsidRDefault="00CC52E1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服务器中的内容为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，如下</w:t>
            </w:r>
          </w:p>
          <w:p w14:paraId="1D7E54BE" w14:textId="4CAEF5E5" w:rsidR="00CC52E1" w:rsidRPr="007A559A" w:rsidRDefault="00CC52E1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1C3DA3" wp14:editId="09656B05">
                  <wp:extent cx="5539740" cy="713925"/>
                  <wp:effectExtent l="0" t="0" r="381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004" cy="71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FF73F" w14:textId="77777777" w:rsidR="00CC52E1" w:rsidRDefault="00CC52E1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E5D2729" w14:textId="610C4DDE" w:rsidR="00CC52E1" w:rsidRDefault="00B47BD3" w:rsidP="00B47BD3">
            <w:pPr>
              <w:pStyle w:val="af2"/>
              <w:numPr>
                <w:ilvl w:val="0"/>
                <w:numId w:val="25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将三个服务器的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  <w:r>
              <w:rPr>
                <w:rFonts w:hint="eastAsia"/>
                <w:sz w:val="24"/>
              </w:rPr>
              <w:t>服务重启</w:t>
            </w:r>
          </w:p>
          <w:p w14:paraId="301432B0" w14:textId="7CFA8752" w:rsidR="00B47BD3" w:rsidRDefault="00B47BD3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23EF34" wp14:editId="589C5915">
                  <wp:extent cx="4877223" cy="198137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23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640E9" w14:textId="0EACFE59" w:rsidR="00B47BD3" w:rsidRDefault="00B47BD3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2106C75" w14:textId="3DEDE750" w:rsidR="0025096F" w:rsidRDefault="00B47BD3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现在</w:t>
            </w:r>
            <w:proofErr w:type="gramStart"/>
            <w:r>
              <w:rPr>
                <w:rFonts w:hint="eastAsia"/>
                <w:sz w:val="24"/>
              </w:rPr>
              <w:t>在</w:t>
            </w:r>
            <w:proofErr w:type="gramEnd"/>
            <w:r>
              <w:rPr>
                <w:rFonts w:hint="eastAsia"/>
                <w:sz w:val="24"/>
              </w:rPr>
              <w:t>win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主机上访问负载均衡服务器的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</w:t>
            </w:r>
          </w:p>
          <w:p w14:paraId="3209C583" w14:textId="6ACFC4E5" w:rsidR="00B47BD3" w:rsidRDefault="0025096F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0B98EAB" wp14:editId="09A30600">
                  <wp:extent cx="4846740" cy="166130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0" cy="16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1876B" w14:textId="16A1D725" w:rsidR="0025096F" w:rsidRDefault="0025096F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可知负载均衡服务器将我们客户端的请求转发给了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01</w:t>
            </w:r>
            <w:r>
              <w:rPr>
                <w:rFonts w:hint="eastAsia"/>
                <w:sz w:val="24"/>
              </w:rPr>
              <w:t>服务器来处理</w:t>
            </w:r>
          </w:p>
          <w:p w14:paraId="59C75C77" w14:textId="40F7F292" w:rsidR="0025096F" w:rsidRDefault="0025096F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62EC96" wp14:editId="7F1B0F6E">
                  <wp:extent cx="5730737" cy="1569856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737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19273" w14:textId="36D61473" w:rsidR="0025096F" w:rsidRDefault="0025096F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刷新界面之后发现负载均衡服务器将我们的请求转发给了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服务器进行处理</w:t>
            </w:r>
          </w:p>
          <w:p w14:paraId="4DDB5B57" w14:textId="77777777" w:rsidR="0025096F" w:rsidRPr="00B47BD3" w:rsidRDefault="0025096F" w:rsidP="00B47BD3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E9676F6" w14:textId="7DCAE59B" w:rsidR="00236739" w:rsidRPr="00667AF9" w:rsidRDefault="00236739" w:rsidP="00667AF9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667AF9">
              <w:rPr>
                <w:rFonts w:hint="eastAsia"/>
                <w:sz w:val="24"/>
              </w:rPr>
              <w:t>配置并验证使用不同集群负载均衡算法（至少三种），给出过程、观测的情况，给出自己对负载均衡算法的理解和认识。</w:t>
            </w:r>
          </w:p>
          <w:p w14:paraId="717DAFB7" w14:textId="26533299" w:rsidR="00667AF9" w:rsidRPr="00667AF9" w:rsidRDefault="00667AF9" w:rsidP="00667AF9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C8CDAE" wp14:editId="12876B99">
                  <wp:extent cx="3749365" cy="3314987"/>
                  <wp:effectExtent l="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331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E9894" w14:textId="0DB576EE" w:rsidR="00236739" w:rsidRDefault="00667AF9" w:rsidP="00667AF9">
            <w:pPr>
              <w:pStyle w:val="af2"/>
              <w:numPr>
                <w:ilvl w:val="0"/>
                <w:numId w:val="25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默认的轮询方式：在前面的测试中就是轮询方式，每刷新一次页面，负载均衡服务器会切换一个</w:t>
            </w:r>
            <w:proofErr w:type="gramStart"/>
            <w:r>
              <w:rPr>
                <w:rFonts w:hint="eastAsia"/>
                <w:sz w:val="24"/>
              </w:rPr>
              <w:t>呗访问</w:t>
            </w:r>
            <w:proofErr w:type="gramEnd"/>
            <w:r>
              <w:rPr>
                <w:rFonts w:hint="eastAsia"/>
                <w:sz w:val="24"/>
              </w:rPr>
              <w:t>的服务器，也就是上面所呈现的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01</w:t>
            </w:r>
            <w:r>
              <w:rPr>
                <w:rFonts w:hint="eastAsia"/>
                <w:sz w:val="24"/>
              </w:rPr>
              <w:t>页面与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页面交替出现。</w:t>
            </w:r>
          </w:p>
          <w:p w14:paraId="05A03592" w14:textId="780D9C00" w:rsidR="00667AF9" w:rsidRPr="00667AF9" w:rsidRDefault="00667AF9" w:rsidP="00667AF9">
            <w:pPr>
              <w:pStyle w:val="af2"/>
              <w:numPr>
                <w:ilvl w:val="0"/>
                <w:numId w:val="25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Weight</w:t>
            </w:r>
            <w:r>
              <w:rPr>
                <w:rFonts w:hint="eastAsia"/>
                <w:sz w:val="24"/>
              </w:rPr>
              <w:t>：</w:t>
            </w:r>
            <w:r w:rsidRPr="008A79BE">
              <w:rPr>
                <w:rFonts w:ascii="Helvetica" w:hAnsi="Helvetica"/>
                <w:color w:val="000000"/>
                <w:sz w:val="24"/>
                <w:szCs w:val="32"/>
                <w:shd w:val="clear" w:color="auto" w:fill="FFFFFF"/>
              </w:rPr>
              <w:t>权重方式，在轮询策略的基础上指定轮询的几率。</w:t>
            </w:r>
          </w:p>
          <w:p w14:paraId="0799AF87" w14:textId="2B1DE856" w:rsidR="00667AF9" w:rsidRDefault="00667AF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我们修改负载均衡服务器的配置文件，将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服务器设置权重为</w:t>
            </w:r>
            <w:r>
              <w:rPr>
                <w:rFonts w:hint="eastAsia"/>
                <w:sz w:val="24"/>
              </w:rPr>
              <w:t>2</w:t>
            </w:r>
          </w:p>
          <w:p w14:paraId="3566EA68" w14:textId="78224D03" w:rsidR="00667AF9" w:rsidRDefault="007823C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1AB678" wp14:editId="6994CD12">
                  <wp:extent cx="5074920" cy="1604333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031" cy="160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193E9" w14:textId="0A0DBDE6" w:rsidR="008A79BE" w:rsidRDefault="008A79BE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然后重启负载均衡服务器的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  <w:r>
              <w:rPr>
                <w:rFonts w:hint="eastAsia"/>
                <w:sz w:val="24"/>
              </w:rPr>
              <w:t>服务，再次从主机访问负载均衡服务器的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并不断刷新，可以发现显示的内容</w:t>
            </w:r>
            <w:r>
              <w:rPr>
                <w:rFonts w:hint="eastAsia"/>
                <w:sz w:val="24"/>
              </w:rPr>
              <w:t>Web</w:t>
            </w:r>
            <w:r>
              <w:rPr>
                <w:sz w:val="24"/>
              </w:rPr>
              <w:t>02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eb01</w:t>
            </w:r>
            <w:r>
              <w:rPr>
                <w:rFonts w:hint="eastAsia"/>
                <w:sz w:val="24"/>
              </w:rPr>
              <w:t>正好就是</w:t>
            </w:r>
            <w:r>
              <w:rPr>
                <w:rFonts w:hint="eastAsia"/>
                <w:sz w:val="24"/>
              </w:rPr>
              <w:t>2: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，满足我们所设置的权重比。</w:t>
            </w:r>
          </w:p>
          <w:p w14:paraId="73CB1F7E" w14:textId="4848A010" w:rsidR="007823C5" w:rsidRDefault="008A79BE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314ECB" wp14:editId="6FA8986F">
                  <wp:extent cx="5479255" cy="1668925"/>
                  <wp:effectExtent l="0" t="0" r="762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255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FA65B" w14:textId="3BBEE4E4" w:rsidR="00667AF9" w:rsidRDefault="008A79BE" w:rsidP="008A79BE">
            <w:pPr>
              <w:pStyle w:val="af2"/>
              <w:numPr>
                <w:ilvl w:val="0"/>
                <w:numId w:val="26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_hash</w:t>
            </w:r>
            <w:proofErr w:type="spellEnd"/>
            <w:r>
              <w:rPr>
                <w:rFonts w:hint="eastAsia"/>
                <w:sz w:val="24"/>
              </w:rPr>
              <w:t>分配：</w:t>
            </w:r>
            <w:r w:rsidRPr="008A79BE">
              <w:rPr>
                <w:rFonts w:hint="eastAsia"/>
                <w:sz w:val="24"/>
              </w:rPr>
              <w:t>指定负载均衡器按照基于客户端</w:t>
            </w:r>
            <w:r w:rsidRPr="008A79BE">
              <w:rPr>
                <w:rFonts w:hint="eastAsia"/>
                <w:sz w:val="24"/>
              </w:rPr>
              <w:t>IP</w:t>
            </w:r>
            <w:r w:rsidRPr="008A79BE">
              <w:rPr>
                <w:rFonts w:hint="eastAsia"/>
                <w:sz w:val="24"/>
              </w:rPr>
              <w:t>的分配方式，这个方法确保了相同的客户端的请求一直发送到相同的服务器，以保证</w:t>
            </w:r>
            <w:r w:rsidRPr="008A79BE">
              <w:rPr>
                <w:rFonts w:hint="eastAsia"/>
                <w:sz w:val="24"/>
              </w:rPr>
              <w:t>session</w:t>
            </w:r>
            <w:r w:rsidRPr="008A79BE">
              <w:rPr>
                <w:rFonts w:hint="eastAsia"/>
                <w:sz w:val="24"/>
              </w:rPr>
              <w:t>会话。这样每个访客都固定访问一个后端服务器，可以解决</w:t>
            </w:r>
            <w:r w:rsidRPr="008A79BE">
              <w:rPr>
                <w:rFonts w:hint="eastAsia"/>
                <w:sz w:val="24"/>
              </w:rPr>
              <w:t>session</w:t>
            </w:r>
            <w:r w:rsidRPr="008A79BE">
              <w:rPr>
                <w:rFonts w:hint="eastAsia"/>
                <w:sz w:val="24"/>
              </w:rPr>
              <w:t>不能跨服务器的问题。</w:t>
            </w:r>
          </w:p>
          <w:p w14:paraId="255FE029" w14:textId="77777777" w:rsidR="008A79BE" w:rsidRPr="008A79BE" w:rsidRDefault="008A79BE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9959F8A" w14:textId="7D6F8E9C" w:rsidR="008A79BE" w:rsidRPr="008A79BE" w:rsidRDefault="008A79BE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首先在配置文件中添加一行</w:t>
            </w:r>
            <w:proofErr w:type="gramStart"/>
            <w:r>
              <w:rPr>
                <w:sz w:val="24"/>
              </w:rPr>
              <w:t>”</w:t>
            </w:r>
            <w:proofErr w:type="spellStart"/>
            <w:proofErr w:type="gramEnd"/>
            <w:r>
              <w:rPr>
                <w:sz w:val="24"/>
              </w:rPr>
              <w:t>ip_hash</w:t>
            </w:r>
            <w:proofErr w:type="spellEnd"/>
            <w:proofErr w:type="gramStart"/>
            <w:r>
              <w:rPr>
                <w:sz w:val="24"/>
              </w:rPr>
              <w:t>”</w:t>
            </w:r>
            <w:proofErr w:type="gramEnd"/>
            <w:r>
              <w:rPr>
                <w:sz w:val="24"/>
              </w:rPr>
              <w:t>,</w:t>
            </w:r>
            <w:r>
              <w:rPr>
                <w:rFonts w:hint="eastAsia"/>
                <w:sz w:val="24"/>
              </w:rPr>
              <w:t>指明使用</w:t>
            </w:r>
            <w:proofErr w:type="spellStart"/>
            <w:r>
              <w:rPr>
                <w:rFonts w:hint="eastAsia"/>
                <w:sz w:val="24"/>
              </w:rPr>
              <w:t>IP_</w:t>
            </w:r>
            <w:r>
              <w:rPr>
                <w:sz w:val="24"/>
              </w:rPr>
              <w:t>hash</w:t>
            </w:r>
            <w:proofErr w:type="spellEnd"/>
            <w:r>
              <w:rPr>
                <w:rFonts w:hint="eastAsia"/>
                <w:sz w:val="24"/>
              </w:rPr>
              <w:t>负载均衡策略；同时注意此策略和权重策略不可以同时使用，故需要删除之前添加的权重值。</w:t>
            </w:r>
          </w:p>
          <w:p w14:paraId="2E3BF66A" w14:textId="1E9EA8B1" w:rsidR="008A79BE" w:rsidRDefault="008A79BE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090EB3" wp14:editId="2165EB82">
                  <wp:extent cx="5368777" cy="1912620"/>
                  <wp:effectExtent l="0" t="0" r="381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099" cy="191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A412D" w14:textId="7A15DBF9" w:rsidR="008A79BE" w:rsidRDefault="007413FB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重启</w:t>
            </w:r>
            <w:proofErr w:type="spellStart"/>
            <w:r>
              <w:rPr>
                <w:rFonts w:hint="eastAsia"/>
                <w:sz w:val="24"/>
              </w:rPr>
              <w:t>nginx</w:t>
            </w:r>
            <w:proofErr w:type="spellEnd"/>
            <w:r>
              <w:rPr>
                <w:rFonts w:hint="eastAsia"/>
                <w:sz w:val="24"/>
              </w:rPr>
              <w:t>服务器：</w:t>
            </w:r>
          </w:p>
          <w:p w14:paraId="0628E6FD" w14:textId="33A4CAFB" w:rsidR="008A79BE" w:rsidRDefault="007413FB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53C7BE" wp14:editId="25227CAC">
                  <wp:extent cx="5090601" cy="35055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CBD6" w14:textId="504B5EEC" w:rsidR="007413FB" w:rsidRDefault="007413FB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再次从主机上访问，可以发现不论怎么刷新，返回的页面都是不变的，说明负载均衡服务器确实按照请求方的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地址来分配一个确定的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</w:t>
            </w:r>
          </w:p>
          <w:p w14:paraId="2286EF8C" w14:textId="5E603E46" w:rsidR="008A79BE" w:rsidRDefault="007413FB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8DEB0" wp14:editId="72E3E7B7">
                  <wp:extent cx="4999153" cy="1463167"/>
                  <wp:effectExtent l="0" t="0" r="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153" cy="146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79BE">
              <w:rPr>
                <w:rFonts w:hint="eastAsia"/>
                <w:sz w:val="24"/>
              </w:rPr>
              <w:t xml:space="preserve"> </w:t>
            </w:r>
          </w:p>
          <w:p w14:paraId="0A6EF582" w14:textId="24135969" w:rsidR="007413FB" w:rsidRDefault="007413FB" w:rsidP="008A79BE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总结：</w:t>
            </w:r>
          </w:p>
          <w:p w14:paraId="1559C945" w14:textId="598D612C" w:rsidR="007413FB" w:rsidRPr="007413FB" w:rsidRDefault="007413FB" w:rsidP="007413FB">
            <w:pPr>
              <w:pStyle w:val="af2"/>
              <w:numPr>
                <w:ilvl w:val="0"/>
                <w:numId w:val="27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轮询是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最基本的配置方法，它是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upstream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模块默认的负载均衡默认策略。每个请求会按时间顺序逐一分配到不同的后端服务器。</w:t>
            </w:r>
          </w:p>
          <w:p w14:paraId="4B49D836" w14:textId="658AD9C7" w:rsidR="007413FB" w:rsidRPr="007413FB" w:rsidRDefault="007413FB" w:rsidP="007413FB">
            <w:pPr>
              <w:pStyle w:val="af2"/>
              <w:numPr>
                <w:ilvl w:val="0"/>
                <w:numId w:val="27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权重策略是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在轮询策略的基础上指定轮询的几率</w:t>
            </w:r>
            <w:r>
              <w:rPr>
                <w:rFonts w:ascii="Helvetica" w:hAnsi="Helvetica" w:hint="eastAsia"/>
                <w:color w:val="000000"/>
                <w:shd w:val="clear" w:color="auto" w:fill="FFFFFF"/>
              </w:rPr>
              <w:t>。</w:t>
            </w:r>
          </w:p>
          <w:p w14:paraId="1AD19D02" w14:textId="47063B27" w:rsidR="007413FB" w:rsidRPr="007413FB" w:rsidRDefault="007413FB" w:rsidP="007413FB">
            <w:pPr>
              <w:pStyle w:val="af2"/>
              <w:numPr>
                <w:ilvl w:val="0"/>
                <w:numId w:val="27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proofErr w:type="spellStart"/>
            <w:r>
              <w:rPr>
                <w:rFonts w:ascii="Helvetica" w:hAnsi="Helvetica" w:hint="eastAsia"/>
                <w:color w:val="000000"/>
                <w:shd w:val="clear" w:color="auto" w:fill="FFFFFF"/>
              </w:rPr>
              <w:t>IP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_hash</w:t>
            </w:r>
            <w:proofErr w:type="spellEnd"/>
            <w:r>
              <w:rPr>
                <w:rFonts w:ascii="Helvetica" w:hAnsi="Helvetica"/>
                <w:color w:val="000000"/>
                <w:shd w:val="clear" w:color="auto" w:fill="FFFFFF"/>
              </w:rPr>
              <w:t>指定负载均衡器按照基于客户端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IP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的分配方式，这个方法确保了相同的客户端的请求一直发送到相同的服务器，以保证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session</w:t>
            </w:r>
            <w:r>
              <w:rPr>
                <w:rFonts w:ascii="Helvetica" w:hAnsi="Helvetica"/>
                <w:color w:val="000000"/>
                <w:shd w:val="clear" w:color="auto" w:fill="FFFFFF"/>
              </w:rPr>
              <w:t>会话。</w:t>
            </w:r>
          </w:p>
          <w:p w14:paraId="4A1E5665" w14:textId="77777777" w:rsidR="007413FB" w:rsidRPr="007413FB" w:rsidRDefault="007413FB" w:rsidP="007413FB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1103E1C" w14:textId="2C801E4A" w:rsidR="00236739" w:rsidRPr="00904A58" w:rsidRDefault="00236739" w:rsidP="00904A58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 w:rsidRPr="00904A58">
              <w:rPr>
                <w:rFonts w:hint="eastAsia"/>
                <w:sz w:val="24"/>
              </w:rPr>
              <w:t>应用负载均衡技术改造遗留的“进销存”系统，赋予支持海量用户的在线高并发请求的能力，请给出设计细节并分析负载均衡前后的区别。</w:t>
            </w:r>
          </w:p>
          <w:p w14:paraId="27D83543" w14:textId="01BFD876" w:rsidR="00904A58" w:rsidRDefault="00904A58" w:rsidP="00904A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A360DF" wp14:editId="47D99898">
                  <wp:extent cx="5155770" cy="3299460"/>
                  <wp:effectExtent l="0" t="0" r="698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4806" cy="330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DFE728" w14:textId="221CF655" w:rsidR="00904A58" w:rsidRDefault="00904A58" w:rsidP="00904A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设计细节如上图：</w:t>
            </w:r>
            <w:r w:rsidR="00A74BCC">
              <w:rPr>
                <w:rFonts w:hint="eastAsia"/>
                <w:sz w:val="24"/>
              </w:rPr>
              <w:t>采用一个负载均衡服务器来帮助缓解单个</w:t>
            </w:r>
            <w:r w:rsidR="00A74BCC">
              <w:rPr>
                <w:rFonts w:hint="eastAsia"/>
                <w:sz w:val="24"/>
              </w:rPr>
              <w:t>Web</w:t>
            </w:r>
            <w:r w:rsidR="00A74BCC">
              <w:rPr>
                <w:rFonts w:hint="eastAsia"/>
                <w:sz w:val="24"/>
              </w:rPr>
              <w:t>服务器的访问压力，使用</w:t>
            </w:r>
            <w:r w:rsidR="00A74BCC">
              <w:rPr>
                <w:rFonts w:hint="eastAsia"/>
                <w:sz w:val="24"/>
              </w:rPr>
              <w:t>IP</w:t>
            </w:r>
            <w:r w:rsidR="00A74BCC">
              <w:rPr>
                <w:sz w:val="24"/>
              </w:rPr>
              <w:t>_HASH</w:t>
            </w:r>
            <w:r w:rsidR="00A74BCC">
              <w:rPr>
                <w:rFonts w:hint="eastAsia"/>
                <w:sz w:val="24"/>
              </w:rPr>
              <w:t>负载均衡策略，来自某个终端的请求会被发送到特定的</w:t>
            </w:r>
            <w:r w:rsidR="00A74BCC">
              <w:rPr>
                <w:rFonts w:hint="eastAsia"/>
                <w:sz w:val="24"/>
              </w:rPr>
              <w:t>Web</w:t>
            </w:r>
            <w:r w:rsidR="00A74BCC">
              <w:rPr>
                <w:rFonts w:hint="eastAsia"/>
                <w:sz w:val="24"/>
              </w:rPr>
              <w:t>服务器（依据终端的</w:t>
            </w:r>
            <w:r w:rsidR="00A74BCC">
              <w:rPr>
                <w:rFonts w:hint="eastAsia"/>
                <w:sz w:val="24"/>
              </w:rPr>
              <w:t>IP</w:t>
            </w:r>
            <w:r w:rsidR="00A74BCC">
              <w:rPr>
                <w:rFonts w:hint="eastAsia"/>
                <w:sz w:val="24"/>
              </w:rPr>
              <w:t>地址），服务器处理完之后再将结果返回给终端用户。</w:t>
            </w:r>
          </w:p>
          <w:p w14:paraId="4C22DC4A" w14:textId="7069F2AC" w:rsidR="00A74BCC" w:rsidRDefault="00A74BCC" w:rsidP="00904A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B8FB0FD" w14:textId="014819B1" w:rsidR="00A74BCC" w:rsidRDefault="00A74BCC" w:rsidP="00904A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下面给出负载均衡之前的整体框架图：</w:t>
            </w:r>
          </w:p>
          <w:p w14:paraId="460E5422" w14:textId="2FD380D5" w:rsidR="00A74BCC" w:rsidRDefault="00A74BCC" w:rsidP="00904A58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395543" wp14:editId="1A029F96">
                  <wp:extent cx="4541520" cy="467106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20" cy="467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2B7191" w14:textId="6DD8E69F" w:rsidR="00236739" w:rsidRDefault="00A74BC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不使用负载均衡服务器的时候，所有用户的请求都将被发送到同一个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服务器上，这样就会使得这个服务器的访问压力非常大。尤其在访问高发时间段，可能会导致服务器繁忙从而产生高延迟、无响应等现象。</w:t>
            </w:r>
          </w:p>
          <w:p w14:paraId="2B281B20" w14:textId="351452AE" w:rsidR="00A74BCC" w:rsidRDefault="00A74BC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7B4ACDC" w14:textId="27C02B8F" w:rsidR="00A74BCC" w:rsidRDefault="00A74BC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通过对前面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种情况的对比可发现，使用负载均衡服务器可以将来自客户端的大量请求分摊到多个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服务器上，从而缓解单个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服务器的访问压力。</w:t>
            </w:r>
          </w:p>
          <w:p w14:paraId="1253C66C" w14:textId="77777777" w:rsidR="00A74BCC" w:rsidRPr="007A559A" w:rsidRDefault="00A74BC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8B0A6C3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7</w:t>
            </w:r>
            <w:r w:rsidRPr="007A559A">
              <w:rPr>
                <w:rFonts w:hint="eastAsia"/>
                <w:sz w:val="24"/>
              </w:rPr>
              <w:t>）迁移到真实集群环境重做负载均衡实验</w:t>
            </w:r>
            <w:r w:rsidRPr="007A559A">
              <w:rPr>
                <w:rFonts w:hint="eastAsia"/>
                <w:sz w:val="24"/>
              </w:rPr>
              <w:t>(</w:t>
            </w:r>
            <w:r w:rsidRPr="007A559A">
              <w:rPr>
                <w:rFonts w:hint="eastAsia"/>
                <w:sz w:val="24"/>
              </w:rPr>
              <w:t>选做</w:t>
            </w:r>
            <w:r w:rsidRPr="007A559A">
              <w:rPr>
                <w:rFonts w:hint="eastAsia"/>
                <w:sz w:val="24"/>
              </w:rPr>
              <w:t>)</w:t>
            </w:r>
            <w:r w:rsidRPr="007A559A">
              <w:rPr>
                <w:rFonts w:hint="eastAsia"/>
                <w:sz w:val="24"/>
              </w:rPr>
              <w:t>。请给出实验过程中需要注意的问题，比较并分析虚拟集群和真实集群下的异同。</w:t>
            </w:r>
          </w:p>
          <w:p w14:paraId="4BFA4D92" w14:textId="77777777" w:rsidR="00236739" w:rsidRPr="007A559A" w:rsidRDefault="00236739" w:rsidP="008727CC">
            <w:pPr>
              <w:rPr>
                <w:lang w:val="x-none"/>
              </w:rPr>
            </w:pPr>
          </w:p>
          <w:p w14:paraId="5C7EC5DC" w14:textId="77777777" w:rsidR="00236739" w:rsidRDefault="00C07D10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7" w:name="_Toc69932099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H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adoop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分布式计算实验</w:t>
            </w:r>
            <w:bookmarkEnd w:id="7"/>
            <w:proofErr w:type="spellEnd"/>
          </w:p>
          <w:p w14:paraId="06797160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1</w:t>
            </w:r>
            <w:r w:rsidRPr="00B503B5">
              <w:rPr>
                <w:rFonts w:hint="eastAsia"/>
                <w:sz w:val="24"/>
              </w:rPr>
              <w:t>）配置集群环境，设置主节点主机名为</w:t>
            </w:r>
            <w:r w:rsidR="007E3B3B">
              <w:rPr>
                <w:rFonts w:hint="eastAsia"/>
                <w:sz w:val="24"/>
              </w:rPr>
              <w:t>master</w:t>
            </w:r>
            <w:r w:rsidRPr="00B503B5">
              <w:rPr>
                <w:rFonts w:hint="eastAsia"/>
                <w:sz w:val="24"/>
              </w:rPr>
              <w:t>，从节点主机名为</w:t>
            </w:r>
            <w:proofErr w:type="spellStart"/>
            <w:r w:rsidRPr="00B503B5">
              <w:rPr>
                <w:rFonts w:hint="eastAsia"/>
                <w:sz w:val="24"/>
              </w:rPr>
              <w:t>worker</w:t>
            </w:r>
            <w:r w:rsidRPr="00B503B5">
              <w:rPr>
                <w:sz w:val="24"/>
              </w:rPr>
              <w:t>X</w:t>
            </w:r>
            <w:proofErr w:type="spellEnd"/>
            <w:r w:rsidRPr="00B503B5">
              <w:rPr>
                <w:sz w:val="24"/>
              </w:rPr>
              <w:t>(X</w:t>
            </w:r>
            <w:r w:rsidRPr="00B503B5">
              <w:rPr>
                <w:rFonts w:hint="eastAsia"/>
                <w:sz w:val="24"/>
              </w:rPr>
              <w:t>为数字编号</w:t>
            </w:r>
            <w:r w:rsidRPr="00B503B5">
              <w:rPr>
                <w:rFonts w:hint="eastAsia"/>
                <w:sz w:val="24"/>
              </w:rPr>
              <w:t>)</w:t>
            </w:r>
            <w:r w:rsidRPr="00B503B5">
              <w:rPr>
                <w:rFonts w:hint="eastAsia"/>
                <w:sz w:val="24"/>
              </w:rPr>
              <w:t>，给出主要过程；同时给出配置</w:t>
            </w:r>
            <w:r w:rsidRPr="00B503B5">
              <w:rPr>
                <w:rFonts w:hint="eastAsia"/>
                <w:sz w:val="24"/>
              </w:rPr>
              <w:t>SSH</w:t>
            </w:r>
            <w:proofErr w:type="gramStart"/>
            <w:r w:rsidRPr="00B503B5">
              <w:rPr>
                <w:rFonts w:hint="eastAsia"/>
                <w:sz w:val="24"/>
              </w:rPr>
              <w:t>免密登录</w:t>
            </w:r>
            <w:proofErr w:type="gramEnd"/>
            <w:r w:rsidRPr="00B503B5">
              <w:rPr>
                <w:rFonts w:hint="eastAsia"/>
                <w:sz w:val="24"/>
              </w:rPr>
              <w:t>的关键步骤。</w:t>
            </w:r>
          </w:p>
          <w:p w14:paraId="7BFF2B4A" w14:textId="1D9A1F28" w:rsidR="00236739" w:rsidRDefault="001130B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首先下载</w:t>
            </w:r>
            <w:r w:rsidRPr="001130B0">
              <w:rPr>
                <w:sz w:val="24"/>
              </w:rPr>
              <w:t>jdk-11.0.11_linux-x64_bin</w:t>
            </w:r>
            <w:r>
              <w:rPr>
                <w:sz w:val="24"/>
              </w:rPr>
              <w:t>.tar.gz</w:t>
            </w:r>
            <w:r>
              <w:rPr>
                <w:rFonts w:hint="eastAsia"/>
                <w:sz w:val="24"/>
              </w:rPr>
              <w:t>，解压到</w:t>
            </w:r>
            <w:r w:rsidRPr="00E979A0">
              <w:rPr>
                <w:sz w:val="24"/>
              </w:rPr>
              <w:t>/</w:t>
            </w:r>
            <w:r w:rsidR="00907F3C">
              <w:rPr>
                <w:rFonts w:hint="eastAsia"/>
                <w:sz w:val="24"/>
              </w:rPr>
              <w:t>home</w:t>
            </w:r>
            <w:r w:rsidR="00907F3C">
              <w:rPr>
                <w:sz w:val="24"/>
              </w:rPr>
              <w:t>/</w:t>
            </w:r>
            <w:proofErr w:type="spellStart"/>
            <w:r w:rsidR="00907F3C">
              <w:rPr>
                <w:sz w:val="24"/>
              </w:rPr>
              <w:t>meizhimin</w:t>
            </w:r>
            <w:proofErr w:type="spellEnd"/>
            <w:r w:rsidR="00907F3C">
              <w:rPr>
                <w:sz w:val="24"/>
              </w:rPr>
              <w:t>/</w:t>
            </w:r>
            <w:r w:rsidRPr="00E979A0">
              <w:rPr>
                <w:sz w:val="24"/>
              </w:rPr>
              <w:t>jdk-11.0.1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。</w:t>
            </w:r>
          </w:p>
          <w:p w14:paraId="3236C890" w14:textId="18D5A2C6" w:rsidR="001130B0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D233A3" wp14:editId="5913C669">
                  <wp:extent cx="5723116" cy="320068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116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E2C2B" w14:textId="7758C407" w:rsidR="001130B0" w:rsidRDefault="001130B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E979A0">
              <w:rPr>
                <w:rFonts w:hint="eastAsia"/>
                <w:sz w:val="24"/>
              </w:rPr>
              <w:lastRenderedPageBreak/>
              <w:t>修改</w:t>
            </w:r>
            <w:r w:rsidRPr="00E979A0">
              <w:rPr>
                <w:rFonts w:hint="eastAsia"/>
                <w:sz w:val="24"/>
              </w:rPr>
              <w:t>/</w:t>
            </w:r>
            <w:proofErr w:type="spellStart"/>
            <w:r w:rsidRPr="00E979A0">
              <w:rPr>
                <w:rFonts w:hint="eastAsia"/>
                <w:sz w:val="24"/>
              </w:rPr>
              <w:t>etc</w:t>
            </w:r>
            <w:proofErr w:type="spellEnd"/>
            <w:r w:rsidRPr="00E979A0">
              <w:rPr>
                <w:rFonts w:hint="eastAsia"/>
                <w:sz w:val="24"/>
              </w:rPr>
              <w:t>/profile</w:t>
            </w:r>
            <w:r w:rsidRPr="00E979A0">
              <w:rPr>
                <w:rFonts w:hint="eastAsia"/>
                <w:sz w:val="24"/>
              </w:rPr>
              <w:t>文件，配置</w:t>
            </w:r>
            <w:r w:rsidRPr="00E979A0">
              <w:rPr>
                <w:rFonts w:hint="eastAsia"/>
                <w:sz w:val="24"/>
              </w:rPr>
              <w:t>JDK</w:t>
            </w:r>
            <w:r w:rsidRPr="00E979A0">
              <w:rPr>
                <w:rFonts w:hint="eastAsia"/>
                <w:sz w:val="24"/>
              </w:rPr>
              <w:t>信息</w:t>
            </w:r>
          </w:p>
          <w:p w14:paraId="58E8DA5A" w14:textId="1B46D8F6" w:rsidR="001130B0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FE0360" wp14:editId="36D44195">
                  <wp:extent cx="5387807" cy="4839119"/>
                  <wp:effectExtent l="0" t="0" r="381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1CFC" w14:textId="7F4C26BF" w:rsidR="00E81840" w:rsidRDefault="00E8184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77766FF" w14:textId="4DF5D57D" w:rsidR="00E81840" w:rsidRDefault="00E8184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E81840">
              <w:rPr>
                <w:rFonts w:hint="eastAsia"/>
                <w:sz w:val="24"/>
              </w:rPr>
              <w:t>然后执行</w:t>
            </w:r>
            <w:r w:rsidRPr="00E81840">
              <w:rPr>
                <w:rFonts w:hint="eastAsia"/>
                <w:sz w:val="24"/>
              </w:rPr>
              <w:t>source /</w:t>
            </w:r>
            <w:proofErr w:type="spellStart"/>
            <w:r w:rsidRPr="00E81840">
              <w:rPr>
                <w:rFonts w:hint="eastAsia"/>
                <w:sz w:val="24"/>
              </w:rPr>
              <w:t>etc</w:t>
            </w:r>
            <w:proofErr w:type="spellEnd"/>
            <w:r w:rsidRPr="00E81840">
              <w:rPr>
                <w:rFonts w:hint="eastAsia"/>
                <w:sz w:val="24"/>
              </w:rPr>
              <w:t>/profile</w:t>
            </w:r>
            <w:r>
              <w:rPr>
                <w:rFonts w:hint="eastAsia"/>
                <w:sz w:val="24"/>
              </w:rPr>
              <w:t>使得配置文件生效</w:t>
            </w:r>
          </w:p>
          <w:p w14:paraId="6C744514" w14:textId="4E006137" w:rsidR="00E81840" w:rsidRDefault="00E8184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8FA279" wp14:editId="1B58C2EB">
                  <wp:extent cx="5174428" cy="1104996"/>
                  <wp:effectExtent l="0" t="0" r="762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E4E86" w14:textId="329A627D" w:rsidR="00907F3C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7C114CC" w14:textId="4DCF2491" w:rsidR="00907F3C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然后为</w:t>
            </w:r>
            <w:proofErr w:type="spellStart"/>
            <w:r>
              <w:rPr>
                <w:rFonts w:hint="eastAsia"/>
                <w:sz w:val="24"/>
              </w:rPr>
              <w:t>meizhimin</w:t>
            </w:r>
            <w:proofErr w:type="spellEnd"/>
            <w:r>
              <w:rPr>
                <w:rFonts w:hint="eastAsia"/>
                <w:sz w:val="24"/>
              </w:rPr>
              <w:t>用户添加权限：</w:t>
            </w:r>
          </w:p>
          <w:p w14:paraId="4399D671" w14:textId="1EBABA0D" w:rsidR="00E81840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538DD" wp14:editId="0966F637">
                  <wp:extent cx="4363824" cy="381762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721" cy="382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0435C" w14:textId="6D2EB2D1" w:rsidR="00907F3C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8692190" w14:textId="77777777" w:rsidR="00907F3C" w:rsidRPr="00907F3C" w:rsidRDefault="00907F3C" w:rsidP="00907F3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907F3C">
              <w:rPr>
                <w:rFonts w:hint="eastAsia"/>
                <w:sz w:val="24"/>
              </w:rPr>
              <w:t>修改</w:t>
            </w:r>
            <w:r w:rsidRPr="00907F3C">
              <w:rPr>
                <w:rFonts w:hint="eastAsia"/>
                <w:sz w:val="24"/>
              </w:rPr>
              <w:t xml:space="preserve"> /</w:t>
            </w:r>
            <w:proofErr w:type="spellStart"/>
            <w:r w:rsidRPr="00907F3C">
              <w:rPr>
                <w:rFonts w:hint="eastAsia"/>
                <w:sz w:val="24"/>
              </w:rPr>
              <w:t>etc</w:t>
            </w:r>
            <w:proofErr w:type="spellEnd"/>
            <w:r w:rsidRPr="00907F3C">
              <w:rPr>
                <w:rFonts w:hint="eastAsia"/>
                <w:sz w:val="24"/>
              </w:rPr>
              <w:t xml:space="preserve">/hostname </w:t>
            </w:r>
            <w:r w:rsidRPr="00907F3C">
              <w:rPr>
                <w:rFonts w:hint="eastAsia"/>
                <w:sz w:val="24"/>
              </w:rPr>
              <w:t>文件：</w:t>
            </w:r>
            <w:r w:rsidRPr="00907F3C">
              <w:rPr>
                <w:rFonts w:hint="eastAsia"/>
                <w:sz w:val="24"/>
              </w:rPr>
              <w:t xml:space="preserve"> master</w:t>
            </w:r>
            <w:r w:rsidRPr="00907F3C">
              <w:rPr>
                <w:rFonts w:hint="eastAsia"/>
                <w:sz w:val="24"/>
              </w:rPr>
              <w:t>节点的主机设置为</w:t>
            </w:r>
            <w:r w:rsidRPr="00907F3C">
              <w:rPr>
                <w:rFonts w:hint="eastAsia"/>
                <w:sz w:val="24"/>
              </w:rPr>
              <w:t xml:space="preserve"> master </w:t>
            </w:r>
            <w:r w:rsidRPr="00907F3C">
              <w:rPr>
                <w:rFonts w:hint="eastAsia"/>
                <w:sz w:val="24"/>
              </w:rPr>
              <w:t>，其他两个虚拟机分别设</w:t>
            </w:r>
          </w:p>
          <w:p w14:paraId="338EE281" w14:textId="42D1A063" w:rsidR="00907F3C" w:rsidRDefault="00907F3C" w:rsidP="00907F3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907F3C">
              <w:rPr>
                <w:rFonts w:hint="eastAsia"/>
                <w:sz w:val="24"/>
              </w:rPr>
              <w:t>置为</w:t>
            </w:r>
            <w:r w:rsidRPr="00907F3C">
              <w:rPr>
                <w:rFonts w:hint="eastAsia"/>
                <w:sz w:val="24"/>
              </w:rPr>
              <w:t>slave1</w:t>
            </w:r>
            <w:r w:rsidRPr="00907F3C">
              <w:rPr>
                <w:rFonts w:hint="eastAsia"/>
                <w:sz w:val="24"/>
              </w:rPr>
              <w:t>、</w:t>
            </w:r>
            <w:r w:rsidRPr="00907F3C">
              <w:rPr>
                <w:rFonts w:hint="eastAsia"/>
                <w:sz w:val="24"/>
              </w:rPr>
              <w:t xml:space="preserve"> slave2</w:t>
            </w:r>
          </w:p>
          <w:p w14:paraId="7F02C769" w14:textId="6F12BED6" w:rsidR="00A16A46" w:rsidRDefault="00A16A46" w:rsidP="00907F3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并且修改</w:t>
            </w:r>
            <w:r w:rsidRPr="00A16A46">
              <w:rPr>
                <w:rFonts w:hint="eastAsia"/>
                <w:sz w:val="24"/>
              </w:rPr>
              <w:t>/</w:t>
            </w:r>
            <w:proofErr w:type="spellStart"/>
            <w:r w:rsidRPr="00A16A46">
              <w:rPr>
                <w:rFonts w:hint="eastAsia"/>
                <w:sz w:val="24"/>
              </w:rPr>
              <w:t>etc</w:t>
            </w:r>
            <w:proofErr w:type="spellEnd"/>
            <w:r w:rsidRPr="00A16A46">
              <w:rPr>
                <w:rFonts w:hint="eastAsia"/>
                <w:sz w:val="24"/>
              </w:rPr>
              <w:t>/hosts</w:t>
            </w:r>
            <w:r w:rsidRPr="00A16A46">
              <w:rPr>
                <w:rFonts w:hint="eastAsia"/>
                <w:sz w:val="24"/>
              </w:rPr>
              <w:t>文件如下</w:t>
            </w:r>
            <w:r>
              <w:rPr>
                <w:rFonts w:hint="eastAsia"/>
                <w:sz w:val="24"/>
              </w:rPr>
              <w:t>：</w:t>
            </w:r>
          </w:p>
          <w:p w14:paraId="5C06F5B3" w14:textId="2D8F4E44" w:rsidR="00907F3C" w:rsidRDefault="00907F3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EACD9F" wp14:editId="67240DB4">
                  <wp:extent cx="5094196" cy="17526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263" cy="17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A5E97" w14:textId="115A1E75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94F1DDC" w14:textId="28F28410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安装</w:t>
            </w:r>
            <w:proofErr w:type="spellStart"/>
            <w:r>
              <w:rPr>
                <w:rFonts w:hint="eastAsia"/>
                <w:sz w:val="24"/>
              </w:rPr>
              <w:t>ssh</w:t>
            </w:r>
            <w:proofErr w:type="spellEnd"/>
          </w:p>
          <w:p w14:paraId="21FF37DB" w14:textId="4656BDEB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C09CAAF" wp14:editId="1EB1A632">
                  <wp:extent cx="3162574" cy="17527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574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DD71" w14:textId="77777777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B207CB3" w14:textId="5FF51AEF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创间</w:t>
            </w:r>
            <w:proofErr w:type="gramEnd"/>
            <w:r>
              <w:rPr>
                <w:rFonts w:hint="eastAsia"/>
                <w:sz w:val="24"/>
              </w:rPr>
              <w:t>.</w:t>
            </w:r>
            <w:proofErr w:type="spellStart"/>
            <w:r>
              <w:rPr>
                <w:sz w:val="24"/>
              </w:rPr>
              <w:t>ssh</w:t>
            </w:r>
            <w:proofErr w:type="spellEnd"/>
            <w:r>
              <w:rPr>
                <w:rFonts w:hint="eastAsia"/>
                <w:sz w:val="24"/>
              </w:rPr>
              <w:t>目录并赋予当前用户权限</w:t>
            </w:r>
          </w:p>
          <w:p w14:paraId="60B3A1AA" w14:textId="59172EB8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581C41" wp14:editId="2440CFAB">
                  <wp:extent cx="4427604" cy="1402202"/>
                  <wp:effectExtent l="0" t="0" r="0" b="762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04" cy="14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83843" w14:textId="7795E835" w:rsidR="00DF66C0" w:rsidRDefault="00DF66C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CFA39E8" w14:textId="7413210A" w:rsidR="006177BE" w:rsidRDefault="006177BE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生成</w:t>
            </w:r>
            <w:r>
              <w:rPr>
                <w:rFonts w:hint="eastAsia"/>
                <w:sz w:val="24"/>
              </w:rPr>
              <w:t>RSA</w:t>
            </w:r>
            <w:r>
              <w:rPr>
                <w:rFonts w:hint="eastAsia"/>
                <w:sz w:val="24"/>
              </w:rPr>
              <w:t>密钥对以及集群内共享密钥：</w:t>
            </w:r>
          </w:p>
          <w:p w14:paraId="1CE76C0E" w14:textId="625BDDAF" w:rsidR="006177BE" w:rsidRDefault="006177BE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EDF708" wp14:editId="0F2AD4C9">
                  <wp:extent cx="5090601" cy="2743438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274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7CB4" w14:textId="1DEA5732" w:rsidR="006177BE" w:rsidRDefault="006177BE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B0602D" wp14:editId="6A08E838">
                  <wp:extent cx="5325309" cy="1120140"/>
                  <wp:effectExtent l="0" t="0" r="8890" b="381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278" cy="112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FDE19" w14:textId="5B98431E" w:rsidR="00EB4750" w:rsidRDefault="00EB475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12DF5FD" w14:textId="17B2B885" w:rsidR="00600913" w:rsidRDefault="00600913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配置集群内的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个节点可以通过</w:t>
            </w:r>
            <w:proofErr w:type="spellStart"/>
            <w:r>
              <w:rPr>
                <w:rFonts w:hint="eastAsia"/>
                <w:sz w:val="24"/>
              </w:rPr>
              <w:t>ssh</w:t>
            </w:r>
            <w:proofErr w:type="spellEnd"/>
            <w:r>
              <w:rPr>
                <w:rFonts w:hint="eastAsia"/>
                <w:sz w:val="24"/>
              </w:rPr>
              <w:t>无密码访问：</w:t>
            </w:r>
          </w:p>
          <w:p w14:paraId="3E5D97C4" w14:textId="19015650" w:rsidR="00600913" w:rsidRDefault="009D474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7E8C33" wp14:editId="0DD556FF">
                  <wp:extent cx="5006774" cy="441998"/>
                  <wp:effectExtent l="0" t="0" r="381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74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90BD5" w14:textId="4159227A" w:rsidR="009D4745" w:rsidRDefault="00664D80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355050" wp14:editId="438B8FA2">
                  <wp:extent cx="5364480" cy="872495"/>
                  <wp:effectExtent l="0" t="0" r="7620" b="381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670" cy="8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C8860" w14:textId="544DC173" w:rsidR="008D0E89" w:rsidRDefault="008D0E8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6034C51" w14:textId="0DE57E31" w:rsidR="008D0E89" w:rsidRDefault="008D0E8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现在测试无密码</w:t>
            </w:r>
            <w:proofErr w:type="spellStart"/>
            <w:r>
              <w:rPr>
                <w:rFonts w:hint="eastAsia"/>
                <w:sz w:val="24"/>
              </w:rPr>
              <w:t>ssh</w:t>
            </w:r>
            <w:proofErr w:type="spellEnd"/>
            <w:r>
              <w:rPr>
                <w:rFonts w:hint="eastAsia"/>
                <w:sz w:val="24"/>
              </w:rPr>
              <w:t>访问</w:t>
            </w:r>
          </w:p>
          <w:p w14:paraId="0986F9BC" w14:textId="2153AD43" w:rsidR="006177BE" w:rsidRDefault="008D0E8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3DF28" wp14:editId="0094B7B5">
                  <wp:extent cx="5410669" cy="2430991"/>
                  <wp:effectExtent l="0" t="0" r="0" b="762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A982B" w14:textId="566EE475" w:rsidR="008D0E89" w:rsidRDefault="008D0E8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51018B" wp14:editId="08B50AAA">
                  <wp:extent cx="4861981" cy="2568163"/>
                  <wp:effectExtent l="0" t="0" r="0" b="381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F489F" w14:textId="680F926F" w:rsidR="00FB03B1" w:rsidRDefault="00FB03B1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成功！</w:t>
            </w:r>
          </w:p>
          <w:p w14:paraId="3025F8D4" w14:textId="77777777" w:rsidR="008D0E89" w:rsidRPr="00B503B5" w:rsidRDefault="008D0E8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72CB7AA" w14:textId="22DB8610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2</w:t>
            </w:r>
            <w:r w:rsidRPr="00B503B5">
              <w:rPr>
                <w:rFonts w:hint="eastAsia"/>
                <w:sz w:val="24"/>
              </w:rPr>
              <w:t>）请配置</w:t>
            </w:r>
            <w:r w:rsidR="00B568CF">
              <w:rPr>
                <w:rFonts w:hint="eastAsia"/>
                <w:sz w:val="24"/>
              </w:rPr>
              <w:t>H</w:t>
            </w:r>
            <w:r w:rsidRPr="00B503B5">
              <w:rPr>
                <w:rFonts w:hint="eastAsia"/>
                <w:sz w:val="24"/>
              </w:rPr>
              <w:t>adoop</w:t>
            </w:r>
            <w:r w:rsidRPr="00B503B5">
              <w:rPr>
                <w:rFonts w:hint="eastAsia"/>
                <w:sz w:val="24"/>
              </w:rPr>
              <w:t>集群计算环境，要求数据块副本数为</w:t>
            </w:r>
            <w:r w:rsidRPr="00B503B5">
              <w:rPr>
                <w:rFonts w:hint="eastAsia"/>
                <w:sz w:val="24"/>
              </w:rPr>
              <w:t>3</w:t>
            </w:r>
            <w:r w:rsidRPr="00B503B5">
              <w:rPr>
                <w:rFonts w:hint="eastAsia"/>
                <w:sz w:val="24"/>
              </w:rPr>
              <w:t>。给出主要过程，并验证正确性。</w:t>
            </w:r>
          </w:p>
          <w:p w14:paraId="5AB2E063" w14:textId="7B9AD905" w:rsidR="000666DB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首先下载</w:t>
            </w:r>
            <w:r>
              <w:rPr>
                <w:rFonts w:hint="eastAsia"/>
                <w:sz w:val="24"/>
              </w:rPr>
              <w:t>hadoop</w:t>
            </w:r>
            <w:r>
              <w:rPr>
                <w:sz w:val="24"/>
              </w:rPr>
              <w:t>3.2.2</w:t>
            </w:r>
            <w:r>
              <w:rPr>
                <w:rFonts w:hint="eastAsia"/>
                <w:sz w:val="24"/>
              </w:rPr>
              <w:t>并解压到用户目录下</w:t>
            </w:r>
          </w:p>
          <w:p w14:paraId="7E848EF2" w14:textId="08B16167" w:rsidR="000666DB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F6C7AF" wp14:editId="65304AC5">
                  <wp:extent cx="4706759" cy="1996440"/>
                  <wp:effectExtent l="0" t="0" r="0" b="381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690" cy="200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FF280" w14:textId="77777777" w:rsidR="000666DB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7F26D3C" w14:textId="5D805917" w:rsidR="000666DB" w:rsidRPr="00B503B5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然后给</w:t>
            </w:r>
            <w:proofErr w:type="spellStart"/>
            <w:r>
              <w:rPr>
                <w:rFonts w:hint="eastAsia"/>
                <w:sz w:val="24"/>
              </w:rPr>
              <w:t>hadoop</w:t>
            </w:r>
            <w:proofErr w:type="spellEnd"/>
            <w:r>
              <w:rPr>
                <w:rFonts w:hint="eastAsia"/>
                <w:sz w:val="24"/>
              </w:rPr>
              <w:t>配置环境变量：</w:t>
            </w:r>
          </w:p>
          <w:p w14:paraId="598E98F2" w14:textId="1FE6AEE9" w:rsidR="00236739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811312" wp14:editId="11C56239">
                  <wp:extent cx="5029636" cy="602032"/>
                  <wp:effectExtent l="0" t="0" r="0" b="762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E0A1" w14:textId="68FB9B33" w:rsidR="000666DB" w:rsidRDefault="000666D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77DD191" w14:textId="33F850FE" w:rsidR="00B103F7" w:rsidRDefault="00B103F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source</w:t>
            </w:r>
            <w:r>
              <w:rPr>
                <w:rFonts w:hint="eastAsia"/>
                <w:sz w:val="24"/>
              </w:rPr>
              <w:t>命令使得配置文件生效：</w:t>
            </w:r>
          </w:p>
          <w:p w14:paraId="4755F3F9" w14:textId="57E75BA9" w:rsidR="00B103F7" w:rsidRDefault="00B103F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48D274" wp14:editId="42BE8FA5">
                  <wp:extent cx="2857748" cy="198137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43437" w14:textId="0EFAE4D3" w:rsidR="00B103F7" w:rsidRDefault="00B103F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A2935A3" w14:textId="05D9663F" w:rsidR="008B61AA" w:rsidRDefault="008B61AA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8B61AA">
              <w:rPr>
                <w:rFonts w:hint="eastAsia"/>
                <w:sz w:val="24"/>
              </w:rPr>
              <w:t>修改</w:t>
            </w:r>
            <w:r w:rsidRPr="008B61AA">
              <w:rPr>
                <w:rFonts w:hint="eastAsia"/>
                <w:sz w:val="24"/>
              </w:rPr>
              <w:t>Hadoop</w:t>
            </w:r>
            <w:r w:rsidRPr="008B61AA">
              <w:rPr>
                <w:rFonts w:hint="eastAsia"/>
                <w:sz w:val="24"/>
              </w:rPr>
              <w:t>安装目录</w:t>
            </w:r>
            <w:r w:rsidRPr="008B61AA">
              <w:rPr>
                <w:rFonts w:hint="eastAsia"/>
                <w:sz w:val="24"/>
              </w:rPr>
              <w:t>/</w:t>
            </w:r>
            <w:proofErr w:type="spellStart"/>
            <w:r w:rsidRPr="008B61AA">
              <w:rPr>
                <w:rFonts w:hint="eastAsia"/>
                <w:sz w:val="24"/>
              </w:rPr>
              <w:t>etc</w:t>
            </w:r>
            <w:proofErr w:type="spellEnd"/>
            <w:r w:rsidRPr="008B61AA">
              <w:rPr>
                <w:rFonts w:hint="eastAsia"/>
                <w:sz w:val="24"/>
              </w:rPr>
              <w:t>/</w:t>
            </w:r>
            <w:proofErr w:type="spellStart"/>
            <w:r w:rsidRPr="008B61AA">
              <w:rPr>
                <w:rFonts w:hint="eastAsia"/>
                <w:sz w:val="24"/>
              </w:rPr>
              <w:t>hadoop</w:t>
            </w:r>
            <w:proofErr w:type="spellEnd"/>
            <w:r w:rsidRPr="008B61AA">
              <w:rPr>
                <w:rFonts w:hint="eastAsia"/>
                <w:sz w:val="24"/>
              </w:rPr>
              <w:t>/</w:t>
            </w:r>
            <w:r w:rsidRPr="008B61AA">
              <w:rPr>
                <w:rFonts w:hint="eastAsia"/>
                <w:sz w:val="24"/>
              </w:rPr>
              <w:t>目录下的</w:t>
            </w:r>
            <w:r w:rsidRPr="008B61AA">
              <w:rPr>
                <w:rFonts w:hint="eastAsia"/>
                <w:sz w:val="24"/>
              </w:rPr>
              <w:t>Hadoop-env.sh</w:t>
            </w:r>
            <w:r w:rsidRPr="008B61AA">
              <w:rPr>
                <w:rFonts w:hint="eastAsia"/>
                <w:sz w:val="24"/>
              </w:rPr>
              <w:t>文件，添加</w:t>
            </w:r>
            <w:r>
              <w:rPr>
                <w:rFonts w:hint="eastAsia"/>
                <w:sz w:val="24"/>
              </w:rPr>
              <w:t>：</w:t>
            </w:r>
          </w:p>
          <w:p w14:paraId="003432E4" w14:textId="61B40F53" w:rsidR="008B61AA" w:rsidRDefault="00511DE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41932F7" wp14:editId="7D452BF3">
                  <wp:extent cx="4565305" cy="3726180"/>
                  <wp:effectExtent l="0" t="0" r="6985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90" cy="374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BB58" w14:textId="514E7819" w:rsidR="00511DE5" w:rsidRDefault="00511DE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A6249F2" w14:textId="4F6C7E52" w:rsidR="00511DE5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</w:t>
            </w:r>
            <w:r w:rsidRPr="005607EB">
              <w:rPr>
                <w:rFonts w:hint="eastAsia"/>
                <w:sz w:val="24"/>
              </w:rPr>
              <w:t>core-site.xml</w:t>
            </w:r>
            <w:r w:rsidRPr="005607EB">
              <w:rPr>
                <w:rFonts w:hint="eastAsia"/>
                <w:sz w:val="24"/>
              </w:rPr>
              <w:t>中主要内容</w:t>
            </w:r>
            <w:r>
              <w:rPr>
                <w:rFonts w:hint="eastAsia"/>
                <w:sz w:val="24"/>
              </w:rPr>
              <w:t>：</w:t>
            </w:r>
          </w:p>
          <w:p w14:paraId="103700EF" w14:textId="42D80D13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044093" wp14:editId="272E48E1">
                  <wp:extent cx="4846740" cy="1493649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0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A6E83" w14:textId="54E8214E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852817A" w14:textId="45CF8AF9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5607EB">
              <w:rPr>
                <w:rFonts w:hint="eastAsia"/>
                <w:sz w:val="24"/>
              </w:rPr>
              <w:t>hdfs-site.xml</w:t>
            </w:r>
            <w:r w:rsidRPr="005607EB">
              <w:rPr>
                <w:rFonts w:hint="eastAsia"/>
                <w:sz w:val="24"/>
              </w:rPr>
              <w:t>中主要内容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value</w:t>
            </w:r>
            <w:r>
              <w:rPr>
                <w:rFonts w:hint="eastAsia"/>
                <w:sz w:val="24"/>
              </w:rPr>
              <w:t>字段设为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，表示</w:t>
            </w:r>
            <w:r w:rsidRPr="00B503B5">
              <w:rPr>
                <w:rFonts w:hint="eastAsia"/>
                <w:sz w:val="24"/>
              </w:rPr>
              <w:t>数据块副本数为</w:t>
            </w:r>
            <w:r w:rsidRPr="00B503B5">
              <w:rPr>
                <w:rFonts w:hint="eastAsia"/>
                <w:sz w:val="24"/>
              </w:rPr>
              <w:t>3</w:t>
            </w:r>
          </w:p>
          <w:p w14:paraId="7EE66F52" w14:textId="2C0C4BDA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F53B8" wp14:editId="7569DB1A">
                  <wp:extent cx="4312920" cy="2938107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91" cy="295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6ABC1" w14:textId="6016396C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FA5BFCC" w14:textId="102E4BA9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5B1FD5">
              <w:rPr>
                <w:rFonts w:hint="eastAsia"/>
                <w:sz w:val="24"/>
              </w:rPr>
              <w:t>mapred-site.xml</w:t>
            </w:r>
            <w:r w:rsidRPr="005B1FD5">
              <w:rPr>
                <w:rFonts w:hint="eastAsia"/>
                <w:sz w:val="24"/>
              </w:rPr>
              <w:t>中主要内容</w:t>
            </w:r>
            <w:r w:rsidRPr="005B1FD5">
              <w:rPr>
                <w:rFonts w:hint="eastAsia"/>
                <w:sz w:val="24"/>
              </w:rPr>
              <w:t>(MapReduce</w:t>
            </w:r>
            <w:r w:rsidRPr="005B1FD5">
              <w:rPr>
                <w:rFonts w:hint="eastAsia"/>
                <w:sz w:val="24"/>
              </w:rPr>
              <w:t>的配置文件</w:t>
            </w:r>
            <w:r w:rsidRPr="005B1FD5">
              <w:rPr>
                <w:rFonts w:hint="eastAsia"/>
                <w:sz w:val="24"/>
              </w:rPr>
              <w:t>)</w:t>
            </w:r>
          </w:p>
          <w:p w14:paraId="5B194233" w14:textId="608559E0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1D1B7C" wp14:editId="2EB42CF4">
                  <wp:extent cx="3452159" cy="944962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5D112" w14:textId="31301084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BF66A14" w14:textId="528C1F47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5607EB">
              <w:rPr>
                <w:rFonts w:hint="eastAsia"/>
                <w:sz w:val="24"/>
              </w:rPr>
              <w:t>配置三台主机的</w:t>
            </w:r>
            <w:r w:rsidRPr="005607EB">
              <w:rPr>
                <w:rFonts w:hint="eastAsia"/>
                <w:sz w:val="24"/>
              </w:rPr>
              <w:t>Hadoop</w:t>
            </w:r>
            <w:r w:rsidRPr="005607EB">
              <w:rPr>
                <w:rFonts w:hint="eastAsia"/>
                <w:sz w:val="24"/>
              </w:rPr>
              <w:t>文件</w:t>
            </w:r>
            <w:r>
              <w:rPr>
                <w:rFonts w:hint="eastAsia"/>
                <w:sz w:val="24"/>
              </w:rPr>
              <w:t>(</w:t>
            </w:r>
            <w:r>
              <w:rPr>
                <w:rFonts w:hint="eastAsia"/>
                <w:sz w:val="24"/>
              </w:rPr>
              <w:t>就是创建</w:t>
            </w:r>
            <w:r>
              <w:rPr>
                <w:rFonts w:hint="eastAsia"/>
                <w:sz w:val="24"/>
              </w:rPr>
              <w:t>masters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workers</w:t>
            </w:r>
            <w:r>
              <w:rPr>
                <w:rFonts w:hint="eastAsia"/>
                <w:sz w:val="24"/>
              </w:rPr>
              <w:t>文件并编辑</w:t>
            </w:r>
            <w:r>
              <w:rPr>
                <w:sz w:val="24"/>
              </w:rPr>
              <w:t>)</w:t>
            </w:r>
          </w:p>
          <w:p w14:paraId="6498C56D" w14:textId="08460FBF" w:rsidR="005607EB" w:rsidRDefault="008675D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253ECB" wp14:editId="61E6CF54">
                  <wp:extent cx="5067739" cy="739204"/>
                  <wp:effectExtent l="0" t="0" r="0" b="381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CE8F" w14:textId="3A38180C" w:rsidR="008675D5" w:rsidRDefault="008675D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A56B54" wp14:editId="32DBEDA1">
                  <wp:extent cx="5067300" cy="772726"/>
                  <wp:effectExtent l="0" t="0" r="0" b="889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438" cy="77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F670B" w14:textId="39BA0107" w:rsidR="008675D5" w:rsidRDefault="008675D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FC634EC" w14:textId="4AB6FB4B" w:rsidR="008675D5" w:rsidRDefault="0043111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431119">
              <w:rPr>
                <w:rFonts w:hint="eastAsia"/>
                <w:sz w:val="24"/>
              </w:rPr>
              <w:t>向</w:t>
            </w:r>
            <w:r w:rsidRPr="00431119">
              <w:rPr>
                <w:rFonts w:hint="eastAsia"/>
                <w:sz w:val="24"/>
              </w:rPr>
              <w:t xml:space="preserve"> slave1 </w:t>
            </w:r>
            <w:r w:rsidRPr="00431119">
              <w:rPr>
                <w:rFonts w:hint="eastAsia"/>
                <w:sz w:val="24"/>
              </w:rPr>
              <w:t>和</w:t>
            </w:r>
            <w:r w:rsidRPr="00431119">
              <w:rPr>
                <w:rFonts w:hint="eastAsia"/>
                <w:sz w:val="24"/>
              </w:rPr>
              <w:t xml:space="preserve"> slave2 </w:t>
            </w:r>
            <w:r w:rsidRPr="00431119">
              <w:rPr>
                <w:rFonts w:hint="eastAsia"/>
                <w:sz w:val="24"/>
              </w:rPr>
              <w:t>节点复制</w:t>
            </w:r>
            <w:r w:rsidRPr="00431119">
              <w:rPr>
                <w:rFonts w:hint="eastAsia"/>
                <w:sz w:val="24"/>
              </w:rPr>
              <w:t xml:space="preserve"> hadoop-3.</w:t>
            </w:r>
            <w:r w:rsidR="001E5B73">
              <w:rPr>
                <w:sz w:val="24"/>
              </w:rPr>
              <w:t>2</w:t>
            </w:r>
            <w:r w:rsidRPr="00431119">
              <w:rPr>
                <w:rFonts w:hint="eastAsia"/>
                <w:sz w:val="24"/>
              </w:rPr>
              <w:t>.</w:t>
            </w:r>
            <w:r w:rsidR="001E5B73">
              <w:rPr>
                <w:sz w:val="24"/>
              </w:rPr>
              <w:t>2</w:t>
            </w:r>
            <w:r w:rsidRPr="00431119">
              <w:rPr>
                <w:rFonts w:hint="eastAsia"/>
                <w:sz w:val="24"/>
              </w:rPr>
              <w:t xml:space="preserve"> </w:t>
            </w:r>
            <w:r w:rsidRPr="00431119">
              <w:rPr>
                <w:rFonts w:hint="eastAsia"/>
                <w:sz w:val="24"/>
              </w:rPr>
              <w:t>整个目录至相同的位置</w:t>
            </w:r>
            <w:r>
              <w:rPr>
                <w:rFonts w:hint="eastAsia"/>
                <w:sz w:val="24"/>
              </w:rPr>
              <w:t>，使用如下命令（将</w:t>
            </w:r>
            <w:proofErr w:type="spellStart"/>
            <w:r>
              <w:rPr>
                <w:rFonts w:hint="eastAsia"/>
                <w:sz w:val="24"/>
              </w:rPr>
              <w:t>sam</w:t>
            </w:r>
            <w:proofErr w:type="spellEnd"/>
            <w:r>
              <w:rPr>
                <w:rFonts w:hint="eastAsia"/>
                <w:sz w:val="24"/>
              </w:rPr>
              <w:t>换成自己的用户名</w:t>
            </w:r>
            <w:r w:rsidR="001E5B73">
              <w:rPr>
                <w:rFonts w:hint="eastAsia"/>
                <w:sz w:val="24"/>
              </w:rPr>
              <w:t>，</w:t>
            </w:r>
            <w:proofErr w:type="spellStart"/>
            <w:r w:rsidR="001E5B73">
              <w:rPr>
                <w:rFonts w:hint="eastAsia"/>
                <w:sz w:val="24"/>
              </w:rPr>
              <w:t>hadoop</w:t>
            </w:r>
            <w:proofErr w:type="spellEnd"/>
            <w:r w:rsidR="001E5B73">
              <w:rPr>
                <w:rFonts w:hint="eastAsia"/>
                <w:sz w:val="24"/>
              </w:rPr>
              <w:t>版本也换成自己的</w:t>
            </w:r>
            <w:r>
              <w:rPr>
                <w:rFonts w:hint="eastAsia"/>
                <w:sz w:val="24"/>
              </w:rPr>
              <w:t>即可）</w:t>
            </w:r>
          </w:p>
          <w:p w14:paraId="34DD523E" w14:textId="49D7949C" w:rsidR="00431119" w:rsidRDefault="0043111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6D046D" wp14:editId="674FCF0B">
                  <wp:extent cx="3322608" cy="556308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08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308A1" w14:textId="6D65C545" w:rsidR="005607EB" w:rsidRDefault="005607E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978CBF8" w14:textId="77777777" w:rsidR="008755F4" w:rsidRDefault="008755F4" w:rsidP="008755F4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4A6AF3">
              <w:rPr>
                <w:rFonts w:hint="eastAsia"/>
                <w:sz w:val="24"/>
              </w:rPr>
              <w:t>在</w:t>
            </w:r>
            <w:r w:rsidRPr="004A6AF3">
              <w:rPr>
                <w:rFonts w:hint="eastAsia"/>
                <w:sz w:val="24"/>
              </w:rPr>
              <w:t>master</w:t>
            </w:r>
            <w:r w:rsidRPr="004A6AF3">
              <w:rPr>
                <w:rFonts w:hint="eastAsia"/>
                <w:sz w:val="24"/>
              </w:rPr>
              <w:t>节点上执行</w:t>
            </w:r>
            <w:proofErr w:type="spellStart"/>
            <w:r w:rsidRPr="004A6AF3">
              <w:rPr>
                <w:rFonts w:hint="eastAsia"/>
                <w:sz w:val="24"/>
              </w:rPr>
              <w:t>hdfs</w:t>
            </w:r>
            <w:proofErr w:type="spellEnd"/>
            <w:r w:rsidRPr="004A6AF3">
              <w:rPr>
                <w:rFonts w:hint="eastAsia"/>
                <w:sz w:val="24"/>
              </w:rPr>
              <w:t xml:space="preserve"> </w:t>
            </w:r>
            <w:proofErr w:type="spellStart"/>
            <w:r w:rsidRPr="004A6AF3">
              <w:rPr>
                <w:rFonts w:hint="eastAsia"/>
                <w:sz w:val="24"/>
              </w:rPr>
              <w:t>namenode</w:t>
            </w:r>
            <w:proofErr w:type="spellEnd"/>
            <w:r w:rsidRPr="004A6AF3">
              <w:rPr>
                <w:rFonts w:hint="eastAsia"/>
                <w:sz w:val="24"/>
              </w:rPr>
              <w:t xml:space="preserve"> -format</w:t>
            </w:r>
          </w:p>
          <w:p w14:paraId="744DD888" w14:textId="2E890569" w:rsidR="008755F4" w:rsidRDefault="008755F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061C33" wp14:editId="7E74B288">
                  <wp:extent cx="5029636" cy="2209992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1548D" w14:textId="72E034AF" w:rsidR="008755F4" w:rsidRDefault="008755F4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再</w:t>
            </w:r>
            <w:r w:rsidRPr="004A6AF3">
              <w:rPr>
                <w:rFonts w:hint="eastAsia"/>
                <w:sz w:val="24"/>
              </w:rPr>
              <w:t>执行</w:t>
            </w:r>
            <w:r w:rsidRPr="004A6AF3">
              <w:rPr>
                <w:rFonts w:hint="eastAsia"/>
                <w:sz w:val="24"/>
              </w:rPr>
              <w:t>start-all.sh</w:t>
            </w:r>
            <w:r w:rsidRPr="004A6AF3">
              <w:rPr>
                <w:rFonts w:hint="eastAsia"/>
                <w:sz w:val="24"/>
              </w:rPr>
              <w:t>验证正确性</w:t>
            </w:r>
          </w:p>
          <w:p w14:paraId="1E5205BA" w14:textId="3773D959" w:rsidR="008755F4" w:rsidRDefault="0064001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EFA031" wp14:editId="5BCBE097">
                  <wp:extent cx="5247325" cy="160020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92" cy="16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F2A9" w14:textId="6ADB333F" w:rsidR="00640017" w:rsidRDefault="0064001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7649D95E" w14:textId="7FE2E747" w:rsidR="00640017" w:rsidRDefault="0064001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proofErr w:type="spellStart"/>
            <w:r>
              <w:rPr>
                <w:rFonts w:hint="eastAsia"/>
                <w:sz w:val="24"/>
              </w:rPr>
              <w:t>jps</w:t>
            </w:r>
            <w:proofErr w:type="spellEnd"/>
            <w:r>
              <w:rPr>
                <w:rFonts w:hint="eastAsia"/>
                <w:sz w:val="24"/>
              </w:rPr>
              <w:t>查看</w:t>
            </w:r>
          </w:p>
          <w:p w14:paraId="3ECF863B" w14:textId="3A3C5C12" w:rsidR="00640017" w:rsidRDefault="0064001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ED8E72A" wp14:editId="3228E9A9">
                  <wp:extent cx="3193057" cy="754445"/>
                  <wp:effectExtent l="0" t="0" r="7620" b="762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57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4EDD0" w14:textId="1B4CE536" w:rsidR="00640017" w:rsidRDefault="00640017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故成功开启！</w:t>
            </w:r>
          </w:p>
          <w:p w14:paraId="242CEF18" w14:textId="77777777" w:rsidR="00431119" w:rsidRPr="00B503B5" w:rsidRDefault="0043111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E8E71DA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3</w:t>
            </w:r>
            <w:r w:rsidRPr="00B503B5">
              <w:rPr>
                <w:rFonts w:hint="eastAsia"/>
                <w:sz w:val="24"/>
              </w:rPr>
              <w:t>）请使用</w:t>
            </w:r>
            <w:r w:rsidR="00B568CF">
              <w:rPr>
                <w:rFonts w:hint="eastAsia"/>
                <w:sz w:val="24"/>
              </w:rPr>
              <w:t>H</w:t>
            </w:r>
            <w:r w:rsidRPr="00B503B5">
              <w:rPr>
                <w:rFonts w:hint="eastAsia"/>
                <w:sz w:val="24"/>
              </w:rPr>
              <w:t>adoop</w:t>
            </w:r>
            <w:r w:rsidRPr="00B503B5">
              <w:rPr>
                <w:rFonts w:hint="eastAsia"/>
                <w:sz w:val="24"/>
              </w:rPr>
              <w:t>集群环境计算英文版</w:t>
            </w:r>
            <w:r w:rsidR="003F4D75">
              <w:fldChar w:fldCharType="begin"/>
            </w:r>
            <w:r w:rsidR="003F4D75">
              <w:instrText xml:space="preserve"> HYPERLINK "https://en.wikisource.org/wiki/Stray_Birds" </w:instrText>
            </w:r>
            <w:r w:rsidR="003F4D75">
              <w:fldChar w:fldCharType="separate"/>
            </w:r>
            <w:r w:rsidRPr="00B503B5">
              <w:rPr>
                <w:rStyle w:val="a4"/>
                <w:sz w:val="24"/>
              </w:rPr>
              <w:t>Stray Birds</w:t>
            </w:r>
            <w:r w:rsidR="003F4D75">
              <w:rPr>
                <w:rStyle w:val="a4"/>
                <w:sz w:val="24"/>
              </w:rPr>
              <w:fldChar w:fldCharType="end"/>
            </w:r>
            <w:r w:rsidRPr="00B503B5">
              <w:rPr>
                <w:rFonts w:hint="eastAsia"/>
                <w:sz w:val="24"/>
              </w:rPr>
              <w:t>正文中每个单词出现的次数。</w:t>
            </w:r>
            <w:r w:rsidRPr="00B503B5">
              <w:rPr>
                <w:sz w:val="24"/>
              </w:rPr>
              <w:t xml:space="preserve"> </w:t>
            </w:r>
          </w:p>
          <w:p w14:paraId="49B28E4A" w14:textId="225E35D8" w:rsidR="00236739" w:rsidRDefault="0074651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进入</w:t>
            </w:r>
            <w:proofErr w:type="spellStart"/>
            <w:r>
              <w:rPr>
                <w:rFonts w:hint="eastAsia"/>
                <w:sz w:val="24"/>
              </w:rPr>
              <w:t>hadoop</w:t>
            </w:r>
            <w:proofErr w:type="spellEnd"/>
            <w:r>
              <w:rPr>
                <w:rFonts w:hint="eastAsia"/>
                <w:sz w:val="24"/>
              </w:rPr>
              <w:t>的安装目录</w:t>
            </w:r>
          </w:p>
          <w:p w14:paraId="06873F34" w14:textId="2C582B08" w:rsidR="0074651C" w:rsidRDefault="0074651C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7EA7A2" wp14:editId="39A5E53D">
                  <wp:extent cx="5440680" cy="980841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892" cy="98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E1658" w14:textId="1C7FF281" w:rsidR="00BF5B52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下载</w:t>
            </w:r>
            <w:r>
              <w:rPr>
                <w:rFonts w:hint="eastAsia"/>
                <w:sz w:val="24"/>
              </w:rPr>
              <w:t>Stray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Birds</w:t>
            </w:r>
            <w:r>
              <w:rPr>
                <w:rFonts w:hint="eastAsia"/>
                <w:sz w:val="24"/>
              </w:rPr>
              <w:t>文件，并上传到</w:t>
            </w:r>
            <w:proofErr w:type="spellStart"/>
            <w:r>
              <w:rPr>
                <w:rFonts w:hint="eastAsia"/>
                <w:sz w:val="24"/>
              </w:rPr>
              <w:t>hdfs</w:t>
            </w:r>
            <w:proofErr w:type="spellEnd"/>
            <w:r>
              <w:rPr>
                <w:rFonts w:hint="eastAsia"/>
                <w:sz w:val="24"/>
              </w:rPr>
              <w:t>文件系统</w:t>
            </w:r>
          </w:p>
          <w:p w14:paraId="405E136B" w14:textId="12459C61" w:rsidR="00BF5B52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8695BE" wp14:editId="0E2B8C4B">
                  <wp:extent cx="5631668" cy="259102"/>
                  <wp:effectExtent l="0" t="0" r="7620" b="762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43467" w14:textId="000D85F5" w:rsidR="008B6E29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调用</w:t>
            </w:r>
            <w:r>
              <w:rPr>
                <w:rFonts w:hint="eastAsia"/>
                <w:sz w:val="24"/>
              </w:rPr>
              <w:t>wordcount</w:t>
            </w:r>
            <w:r>
              <w:rPr>
                <w:rFonts w:hint="eastAsia"/>
                <w:sz w:val="24"/>
              </w:rPr>
              <w:t>函数来对输入的文件进行处理，结果存储在</w:t>
            </w:r>
            <w:r>
              <w:rPr>
                <w:rFonts w:hint="eastAsia"/>
                <w:sz w:val="24"/>
              </w:rPr>
              <w:t>output</w:t>
            </w:r>
            <w:r>
              <w:rPr>
                <w:rFonts w:hint="eastAsia"/>
                <w:sz w:val="24"/>
              </w:rPr>
              <w:t>中</w:t>
            </w:r>
          </w:p>
          <w:p w14:paraId="49F27331" w14:textId="50F219D2" w:rsidR="008B6E29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D0B314" wp14:editId="2F72D9AA">
                  <wp:extent cx="5601185" cy="449619"/>
                  <wp:effectExtent l="0" t="0" r="0" b="762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572BD" w14:textId="1AE0630D" w:rsidR="00BF5B52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结果如下：</w:t>
            </w:r>
          </w:p>
          <w:p w14:paraId="111920D2" w14:textId="25760BD9" w:rsidR="00BF5B52" w:rsidRDefault="00BF5B5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81E3D9" wp14:editId="500EE22F">
                  <wp:extent cx="3277209" cy="4093616"/>
                  <wp:effectExtent l="0" t="0" r="0" b="254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3" cy="410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14E9C" w14:textId="44AB7734" w:rsidR="00C01BAB" w:rsidRDefault="00C01BAB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108E2F5" w14:textId="77777777" w:rsidR="00C01BAB" w:rsidRDefault="00C01BAB" w:rsidP="008727CC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</w:p>
          <w:p w14:paraId="57FC5ADE" w14:textId="77777777" w:rsidR="00EC0D25" w:rsidRPr="00B503B5" w:rsidRDefault="00EC0D25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1CAD3421" w14:textId="1E5A6B38" w:rsidR="001B1CC6" w:rsidRDefault="00236739" w:rsidP="00E66B1F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4</w:t>
            </w:r>
            <w:r w:rsidRPr="00B503B5">
              <w:rPr>
                <w:rFonts w:hint="eastAsia"/>
                <w:sz w:val="24"/>
              </w:rPr>
              <w:t>）请使用</w:t>
            </w:r>
            <w:r w:rsidR="00B568CF">
              <w:rPr>
                <w:rFonts w:hint="eastAsia"/>
                <w:sz w:val="24"/>
              </w:rPr>
              <w:t>H</w:t>
            </w:r>
            <w:r w:rsidRPr="00B503B5">
              <w:rPr>
                <w:rFonts w:hint="eastAsia"/>
                <w:sz w:val="24"/>
              </w:rPr>
              <w:t>adoop</w:t>
            </w:r>
            <w:r w:rsidRPr="00B503B5">
              <w:rPr>
                <w:rFonts w:hint="eastAsia"/>
                <w:sz w:val="24"/>
              </w:rPr>
              <w:t>集群环境计算遗留的“进销存”系统中海量用户的</w:t>
            </w:r>
            <w:r w:rsidRPr="00B503B5">
              <w:rPr>
                <w:rFonts w:hint="eastAsia"/>
                <w:sz w:val="24"/>
              </w:rPr>
              <w:t>log</w:t>
            </w:r>
            <w:r w:rsidRPr="00B503B5">
              <w:rPr>
                <w:rFonts w:hint="eastAsia"/>
                <w:sz w:val="24"/>
              </w:rPr>
              <w:t>日志中的访问统计。</w:t>
            </w:r>
          </w:p>
          <w:p w14:paraId="0DCFFB8B" w14:textId="0DE48EA7" w:rsidR="00E66B1F" w:rsidRDefault="00E66B1F" w:rsidP="00E66B1F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在我们的分布式系统中会有一个专门的</w:t>
            </w:r>
            <w:proofErr w:type="spellStart"/>
            <w:r>
              <w:rPr>
                <w:rFonts w:hint="eastAsia"/>
                <w:sz w:val="24"/>
              </w:rPr>
              <w:t>logInfo</w:t>
            </w:r>
            <w:proofErr w:type="spellEnd"/>
            <w:r>
              <w:rPr>
                <w:rFonts w:hint="eastAsia"/>
                <w:sz w:val="24"/>
              </w:rPr>
              <w:t>文件用以保存用户的登录信息，其内容如下所示：</w:t>
            </w:r>
          </w:p>
          <w:p w14:paraId="250688AD" w14:textId="77777777" w:rsidR="001B1CC6" w:rsidRDefault="001B1CC6" w:rsidP="008727CC">
            <w:pPr>
              <w:rPr>
                <w:lang w:val="x-none"/>
              </w:rPr>
            </w:pPr>
          </w:p>
          <w:p w14:paraId="1FD4B19E" w14:textId="77777777" w:rsidR="00EC0D25" w:rsidRDefault="00EC0D25" w:rsidP="008727CC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E717C" wp14:editId="39709060">
                  <wp:extent cx="5251643" cy="3934691"/>
                  <wp:effectExtent l="0" t="0" r="635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358" cy="3943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1EE88" w14:textId="77777777" w:rsidR="000825AC" w:rsidRDefault="00EC0D25" w:rsidP="008727C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FF9430" wp14:editId="471E45AB">
                  <wp:extent cx="5251603" cy="3505200"/>
                  <wp:effectExtent l="0" t="0" r="635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218" cy="352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02C69" w14:textId="144163EE" w:rsidR="00236739" w:rsidRDefault="001B1CC6" w:rsidP="008727CC">
            <w:pPr>
              <w:rPr>
                <w:lang w:val="x-none"/>
              </w:rPr>
            </w:pPr>
            <w:r>
              <w:rPr>
                <w:lang w:val="x-none"/>
              </w:rPr>
              <w:br/>
            </w:r>
            <w:bookmarkStart w:id="8" w:name="_GoBack"/>
            <w:r w:rsidR="00E66B1F">
              <w:rPr>
                <w:rFonts w:hint="eastAsia"/>
                <w:sz w:val="24"/>
              </w:rPr>
              <w:t>将其</w:t>
            </w:r>
            <w:r w:rsidRPr="001B1CC6">
              <w:rPr>
                <w:rFonts w:hint="eastAsia"/>
                <w:sz w:val="24"/>
              </w:rPr>
              <w:t>上传到</w:t>
            </w:r>
            <w:r w:rsidRPr="001B1CC6">
              <w:rPr>
                <w:rFonts w:hint="eastAsia"/>
                <w:sz w:val="24"/>
              </w:rPr>
              <w:t>HDFS</w:t>
            </w:r>
            <w:r w:rsidRPr="001B1CC6">
              <w:rPr>
                <w:rFonts w:hint="eastAsia"/>
                <w:sz w:val="24"/>
              </w:rPr>
              <w:t>服务器并且</w:t>
            </w:r>
            <w:r>
              <w:rPr>
                <w:rFonts w:hint="eastAsia"/>
                <w:sz w:val="24"/>
              </w:rPr>
              <w:t>调用</w:t>
            </w:r>
            <w:r>
              <w:rPr>
                <w:rFonts w:hint="eastAsia"/>
                <w:sz w:val="24"/>
              </w:rPr>
              <w:t>wordcount</w:t>
            </w:r>
            <w:r>
              <w:rPr>
                <w:rFonts w:hint="eastAsia"/>
                <w:sz w:val="24"/>
              </w:rPr>
              <w:t>函数来对输入的文件进行处理，</w:t>
            </w:r>
            <w:r w:rsidR="000825AC">
              <w:rPr>
                <w:rFonts w:hint="eastAsia"/>
                <w:sz w:val="24"/>
              </w:rPr>
              <w:t>统计出各个用户的访问次数，</w:t>
            </w:r>
            <w:r>
              <w:rPr>
                <w:rFonts w:hint="eastAsia"/>
                <w:sz w:val="24"/>
              </w:rPr>
              <w:t>结果如下：</w:t>
            </w:r>
          </w:p>
          <w:p w14:paraId="0237503A" w14:textId="0495E706" w:rsidR="000825AC" w:rsidRDefault="000825AC" w:rsidP="008727CC">
            <w:pPr>
              <w:rPr>
                <w:lang w:val="x-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36054" wp14:editId="3A678E26">
                  <wp:extent cx="2472569" cy="5514109"/>
                  <wp:effectExtent l="0" t="0" r="444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174" cy="556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1318">
              <w:rPr>
                <w:rFonts w:hint="eastAsia"/>
                <w:lang w:val="x-none"/>
              </w:rPr>
              <w:t xml:space="preserve"> </w:t>
            </w:r>
            <w:r w:rsidR="005D1318">
              <w:rPr>
                <w:lang w:val="x-none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22AD0621" wp14:editId="626B4080">
                  <wp:extent cx="2505173" cy="3082636"/>
                  <wp:effectExtent l="0" t="0" r="0" b="381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88" cy="323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24473" w14:textId="1D64369B" w:rsidR="000825AC" w:rsidRPr="00E66B1F" w:rsidRDefault="000825AC" w:rsidP="008727CC">
            <w:pPr>
              <w:rPr>
                <w:sz w:val="24"/>
                <w:szCs w:val="32"/>
                <w:lang w:val="x-none"/>
              </w:rPr>
            </w:pPr>
          </w:p>
          <w:p w14:paraId="288FA4C6" w14:textId="739F3382" w:rsidR="000825AC" w:rsidRDefault="00E66B1F" w:rsidP="008727CC">
            <w:pPr>
              <w:rPr>
                <w:sz w:val="24"/>
                <w:szCs w:val="32"/>
                <w:lang w:val="x-none"/>
              </w:rPr>
            </w:pPr>
            <w:r>
              <w:rPr>
                <w:rFonts w:hint="eastAsia"/>
                <w:sz w:val="24"/>
                <w:szCs w:val="32"/>
                <w:lang w:val="x-none"/>
              </w:rPr>
              <w:t>在我们采用</w:t>
            </w:r>
            <w:proofErr w:type="spellStart"/>
            <w:r>
              <w:rPr>
                <w:rFonts w:hint="eastAsia"/>
                <w:sz w:val="24"/>
                <w:szCs w:val="32"/>
                <w:lang w:val="x-none"/>
              </w:rPr>
              <w:t>Hadoop</w:t>
            </w:r>
            <w:r>
              <w:rPr>
                <w:rFonts w:hint="eastAsia"/>
                <w:sz w:val="24"/>
                <w:szCs w:val="32"/>
                <w:lang w:val="x-none"/>
              </w:rPr>
              <w:t>的</w:t>
            </w:r>
            <w:proofErr w:type="spellEnd"/>
            <w:r>
              <w:rPr>
                <w:rFonts w:hint="eastAsia"/>
                <w:sz w:val="24"/>
                <w:szCs w:val="32"/>
                <w:lang w:val="x-none"/>
              </w:rPr>
              <w:t>map-reduce</w:t>
            </w:r>
            <w:r>
              <w:rPr>
                <w:rFonts w:hint="eastAsia"/>
                <w:sz w:val="24"/>
                <w:szCs w:val="32"/>
                <w:lang w:val="x-none"/>
              </w:rPr>
              <w:t>编程之后，系统将会充分利用我们</w:t>
            </w:r>
            <w:r w:rsidR="00C01BAB">
              <w:rPr>
                <w:rFonts w:hint="eastAsia"/>
                <w:sz w:val="24"/>
                <w:szCs w:val="32"/>
                <w:lang w:val="x-none"/>
              </w:rPr>
              <w:t>设置的三个数据块的计算资源，从而更为快速地完成分布式统计计算任务，大大提高我们系统的计算高性能。</w:t>
            </w:r>
          </w:p>
          <w:bookmarkEnd w:id="8"/>
          <w:p w14:paraId="3D880008" w14:textId="77777777" w:rsidR="00C01BAB" w:rsidRPr="00E66B1F" w:rsidRDefault="00C01BAB" w:rsidP="008727CC">
            <w:pPr>
              <w:rPr>
                <w:rFonts w:hint="eastAsia"/>
                <w:sz w:val="24"/>
                <w:szCs w:val="32"/>
                <w:lang w:val="x-none"/>
              </w:rPr>
            </w:pPr>
          </w:p>
          <w:p w14:paraId="6D4473A3" w14:textId="77777777" w:rsidR="00236739" w:rsidRDefault="00C07D10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9" w:name="_Toc69932100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A</w:t>
            </w:r>
            <w:r w:rsidRPr="00B704C5"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  <w:t>ctiveMQ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异步消息推送实验</w:t>
            </w:r>
            <w:bookmarkEnd w:id="9"/>
            <w:proofErr w:type="spellEnd"/>
          </w:p>
          <w:p w14:paraId="76151698" w14:textId="77777777" w:rsidR="00236739" w:rsidRPr="00A360DC" w:rsidRDefault="00236739" w:rsidP="008727CC">
            <w:pPr>
              <w:rPr>
                <w:sz w:val="24"/>
              </w:rPr>
            </w:pPr>
            <w:r w:rsidRPr="00A360DC">
              <w:rPr>
                <w:rFonts w:hint="eastAsia"/>
                <w:sz w:val="24"/>
              </w:rPr>
              <w:t>1</w:t>
            </w:r>
            <w:r w:rsidRPr="00A360DC">
              <w:rPr>
                <w:rFonts w:hint="eastAsia"/>
                <w:sz w:val="24"/>
              </w:rPr>
              <w:t>）安装并配置</w:t>
            </w:r>
            <w:r w:rsidRPr="00A360DC">
              <w:rPr>
                <w:rFonts w:hint="eastAsia"/>
                <w:sz w:val="24"/>
              </w:rPr>
              <w:t>ActiveMQ</w:t>
            </w:r>
            <w:r w:rsidRPr="00A360DC">
              <w:rPr>
                <w:sz w:val="24"/>
              </w:rPr>
              <w:t xml:space="preserve"> 5.15.9</w:t>
            </w:r>
            <w:r w:rsidRPr="00A360DC">
              <w:rPr>
                <w:rFonts w:hint="eastAsia"/>
                <w:sz w:val="24"/>
              </w:rPr>
              <w:t>，验证正确性。</w:t>
            </w:r>
          </w:p>
          <w:p w14:paraId="2210B217" w14:textId="77777777" w:rsidR="00236739" w:rsidRPr="00A360DC" w:rsidRDefault="00236739" w:rsidP="008727CC">
            <w:pPr>
              <w:rPr>
                <w:sz w:val="24"/>
              </w:rPr>
            </w:pPr>
          </w:p>
          <w:p w14:paraId="758CF358" w14:textId="49147C1B" w:rsidR="00236739" w:rsidRPr="00A360DC" w:rsidRDefault="00236739" w:rsidP="008727CC">
            <w:pPr>
              <w:rPr>
                <w:sz w:val="24"/>
              </w:rPr>
            </w:pPr>
            <w:r w:rsidRPr="00A360DC">
              <w:rPr>
                <w:rFonts w:hint="eastAsia"/>
                <w:sz w:val="24"/>
              </w:rPr>
              <w:t>2</w:t>
            </w:r>
            <w:r w:rsidRPr="00A360DC">
              <w:rPr>
                <w:rFonts w:hint="eastAsia"/>
                <w:sz w:val="24"/>
              </w:rPr>
              <w:t>）请</w:t>
            </w:r>
            <w:r>
              <w:rPr>
                <w:rFonts w:hint="eastAsia"/>
                <w:sz w:val="24"/>
              </w:rPr>
              <w:t>先</w:t>
            </w:r>
            <w:r w:rsidRPr="00A360DC">
              <w:rPr>
                <w:rFonts w:hint="eastAsia"/>
                <w:sz w:val="24"/>
              </w:rPr>
              <w:t>创建名为</w:t>
            </w:r>
            <w:proofErr w:type="spellStart"/>
            <w:r w:rsidRPr="00A360DC">
              <w:rPr>
                <w:rFonts w:hint="eastAsia"/>
                <w:sz w:val="24"/>
              </w:rPr>
              <w:t>asm</w:t>
            </w:r>
            <w:proofErr w:type="spellEnd"/>
            <w:r w:rsidRPr="00A360DC">
              <w:rPr>
                <w:rFonts w:hint="eastAsia"/>
                <w:sz w:val="24"/>
              </w:rPr>
              <w:t>和</w:t>
            </w:r>
            <w:r w:rsidRPr="00A360DC">
              <w:rPr>
                <w:rFonts w:hint="eastAsia"/>
                <w:sz w:val="24"/>
              </w:rPr>
              <w:t>se</w:t>
            </w:r>
            <w:r w:rsidRPr="00A360DC">
              <w:rPr>
                <w:rFonts w:hint="eastAsia"/>
                <w:sz w:val="24"/>
              </w:rPr>
              <w:t>的主题，</w:t>
            </w:r>
            <w:r>
              <w:rPr>
                <w:rFonts w:hint="eastAsia"/>
                <w:sz w:val="24"/>
              </w:rPr>
              <w:t>然后</w:t>
            </w:r>
            <w:r w:rsidRPr="00A360DC">
              <w:rPr>
                <w:rFonts w:hint="eastAsia"/>
                <w:sz w:val="24"/>
              </w:rPr>
              <w:t>面向这些主题，给出发送端和接收端的交互流程</w:t>
            </w:r>
            <w:r>
              <w:rPr>
                <w:rFonts w:hint="eastAsia"/>
                <w:sz w:val="24"/>
              </w:rPr>
              <w:t>，最后</w:t>
            </w:r>
            <w:r w:rsidRPr="00A360DC">
              <w:rPr>
                <w:rFonts w:hint="eastAsia"/>
                <w:sz w:val="24"/>
              </w:rPr>
              <w:t>编写</w:t>
            </w:r>
            <w:r>
              <w:rPr>
                <w:rFonts w:hint="eastAsia"/>
                <w:sz w:val="24"/>
              </w:rPr>
              <w:t>流程对的</w:t>
            </w:r>
            <w:r w:rsidRPr="00A360DC">
              <w:rPr>
                <w:rFonts w:hint="eastAsia"/>
                <w:sz w:val="24"/>
              </w:rPr>
              <w:t>代码。</w:t>
            </w:r>
          </w:p>
          <w:p w14:paraId="3B6072C0" w14:textId="77777777" w:rsidR="00236739" w:rsidRPr="00A360DC" w:rsidRDefault="00236739" w:rsidP="008727CC">
            <w:pPr>
              <w:rPr>
                <w:sz w:val="24"/>
              </w:rPr>
            </w:pPr>
          </w:p>
          <w:p w14:paraId="7E1F0C48" w14:textId="77777777" w:rsidR="00236739" w:rsidRPr="00A360DC" w:rsidRDefault="00236739" w:rsidP="008727CC">
            <w:pPr>
              <w:rPr>
                <w:sz w:val="24"/>
              </w:rPr>
            </w:pPr>
            <w:r w:rsidRPr="00A360DC">
              <w:rPr>
                <w:sz w:val="24"/>
              </w:rPr>
              <w:t>3</w:t>
            </w:r>
            <w:r w:rsidRPr="00A360DC">
              <w:rPr>
                <w:rFonts w:hint="eastAsia"/>
                <w:sz w:val="24"/>
              </w:rPr>
              <w:t>）请完成如下要求：如果发送的消息是</w:t>
            </w:r>
            <w:r w:rsidRPr="00A360DC">
              <w:rPr>
                <w:rFonts w:hint="eastAsia"/>
                <w:sz w:val="24"/>
              </w:rPr>
              <w:t>object</w:t>
            </w:r>
            <w:r w:rsidRPr="00A360DC">
              <w:rPr>
                <w:rFonts w:hint="eastAsia"/>
                <w:sz w:val="24"/>
              </w:rPr>
              <w:t>，该如何处理；如何保证消息处理成功之后，会发送消息确认。</w:t>
            </w:r>
          </w:p>
          <w:p w14:paraId="082732E0" w14:textId="77777777" w:rsidR="00236739" w:rsidRPr="00A360DC" w:rsidRDefault="00236739" w:rsidP="008727CC">
            <w:pPr>
              <w:rPr>
                <w:sz w:val="24"/>
              </w:rPr>
            </w:pPr>
          </w:p>
          <w:p w14:paraId="62D773A5" w14:textId="77777777" w:rsidR="00236739" w:rsidRPr="00A360DC" w:rsidRDefault="00236739" w:rsidP="008727CC">
            <w:pPr>
              <w:rPr>
                <w:sz w:val="24"/>
              </w:rPr>
            </w:pPr>
            <w:r w:rsidRPr="00A360DC">
              <w:rPr>
                <w:rFonts w:hint="eastAsia"/>
                <w:sz w:val="24"/>
              </w:rPr>
              <w:t>4</w:t>
            </w:r>
            <w:r w:rsidRPr="00A360DC">
              <w:rPr>
                <w:rFonts w:hint="eastAsia"/>
                <w:sz w:val="24"/>
              </w:rPr>
              <w:t>）请比较实验</w:t>
            </w:r>
            <w:r w:rsidRPr="00A360DC">
              <w:rPr>
                <w:rFonts w:hint="eastAsia"/>
                <w:sz w:val="24"/>
              </w:rPr>
              <w:t>1</w:t>
            </w:r>
            <w:r w:rsidRPr="00A360DC">
              <w:rPr>
                <w:rFonts w:hint="eastAsia"/>
                <w:sz w:val="24"/>
              </w:rPr>
              <w:t>自主开发的消息中间件与</w:t>
            </w:r>
            <w:r w:rsidRPr="00A360DC">
              <w:rPr>
                <w:rFonts w:hint="eastAsia"/>
                <w:sz w:val="24"/>
              </w:rPr>
              <w:t>ActiveMQ</w:t>
            </w:r>
            <w:r w:rsidRPr="00A360DC">
              <w:rPr>
                <w:rFonts w:hint="eastAsia"/>
                <w:sz w:val="24"/>
              </w:rPr>
              <w:t>的异同</w:t>
            </w:r>
            <w:r>
              <w:rPr>
                <w:rFonts w:hint="eastAsia"/>
                <w:sz w:val="24"/>
              </w:rPr>
              <w:t>，重点给出如何改进自己程序的不足</w:t>
            </w:r>
            <w:r w:rsidRPr="00A360DC">
              <w:rPr>
                <w:rFonts w:hint="eastAsia"/>
                <w:sz w:val="24"/>
              </w:rPr>
              <w:t>。</w:t>
            </w:r>
          </w:p>
          <w:p w14:paraId="7E7C6A96" w14:textId="77777777" w:rsidR="00236739" w:rsidRPr="00A360DC" w:rsidRDefault="00236739" w:rsidP="008727CC">
            <w:pPr>
              <w:rPr>
                <w:color w:val="FF0000"/>
                <w:lang w:val="x-none"/>
              </w:rPr>
            </w:pPr>
          </w:p>
          <w:p w14:paraId="0612010B" w14:textId="77777777" w:rsidR="00236739" w:rsidRPr="007D0053" w:rsidRDefault="00236739" w:rsidP="008727CC">
            <w:pPr>
              <w:rPr>
                <w:color w:val="FF0000"/>
                <w:lang w:val="x-none"/>
              </w:rPr>
            </w:pPr>
          </w:p>
          <w:p w14:paraId="7BBEC2E8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60483C29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4E38D0BA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4AC559F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  <w:tr w:rsidR="00236739" w:rsidRPr="000F0D96" w14:paraId="12D50776" w14:textId="77777777" w:rsidTr="008727CC">
        <w:tc>
          <w:tcPr>
            <w:tcW w:w="6544" w:type="dxa"/>
            <w:gridSpan w:val="4"/>
            <w:shd w:val="clear" w:color="auto" w:fill="auto"/>
          </w:tcPr>
          <w:p w14:paraId="2C792192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0" w:name="_Toc69932101"/>
            <w:r w:rsidRPr="00EC439C">
              <w:rPr>
                <w:rFonts w:hint="eastAsia"/>
                <w:sz w:val="32"/>
                <w:szCs w:val="32"/>
                <w:lang w:eastAsia="zh-CN"/>
              </w:rPr>
              <w:lastRenderedPageBreak/>
              <w:t>结对开发过程记录</w:t>
            </w:r>
            <w:bookmarkEnd w:id="10"/>
          </w:p>
        </w:tc>
        <w:tc>
          <w:tcPr>
            <w:tcW w:w="2863" w:type="dxa"/>
            <w:shd w:val="clear" w:color="auto" w:fill="auto"/>
          </w:tcPr>
          <w:p w14:paraId="3E09A393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45B74ED7" w14:textId="77777777" w:rsidTr="008727CC">
        <w:tc>
          <w:tcPr>
            <w:tcW w:w="9407" w:type="dxa"/>
            <w:gridSpan w:val="5"/>
            <w:shd w:val="clear" w:color="auto" w:fill="auto"/>
          </w:tcPr>
          <w:p w14:paraId="118BF12B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 w:rsidRPr="001142A9">
              <w:rPr>
                <w:b/>
                <w:sz w:val="24"/>
                <w:lang w:val="x-none"/>
              </w:rPr>
              <w:t>1</w:t>
            </w:r>
            <w:r w:rsidRPr="001142A9">
              <w:rPr>
                <w:b/>
                <w:sz w:val="24"/>
                <w:lang w:val="x-none"/>
              </w:rPr>
              <w:t>）角色切换与任务分工</w:t>
            </w:r>
          </w:p>
          <w:p w14:paraId="40AFB40C" w14:textId="77777777" w:rsidR="00236739" w:rsidRPr="000347AD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x-none"/>
              </w:rPr>
            </w:pPr>
            <w:r w:rsidRPr="000347AD">
              <w:rPr>
                <w:rFonts w:hint="eastAsia"/>
                <w:szCs w:val="21"/>
                <w:lang w:val="x-none"/>
              </w:rPr>
              <w:t>表</w:t>
            </w:r>
            <w:r>
              <w:rPr>
                <w:rFonts w:hint="eastAsia"/>
                <w:szCs w:val="21"/>
                <w:lang w:val="x-none"/>
              </w:rPr>
              <w:t>1-</w:t>
            </w:r>
            <w:r w:rsidRPr="000347AD">
              <w:rPr>
                <w:rFonts w:hint="eastAsia"/>
                <w:szCs w:val="21"/>
                <w:lang w:val="x-none"/>
              </w:rPr>
              <w:t>1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0347AD">
              <w:rPr>
                <w:rFonts w:hint="eastAsia"/>
                <w:szCs w:val="21"/>
                <w:lang w:val="x-none"/>
              </w:rPr>
              <w:t>角色与任务分工</w:t>
            </w:r>
          </w:p>
          <w:tbl>
            <w:tblPr>
              <w:tblW w:w="4887" w:type="pct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8"/>
              <w:gridCol w:w="2722"/>
              <w:gridCol w:w="1390"/>
              <w:gridCol w:w="1390"/>
              <w:gridCol w:w="2783"/>
            </w:tblGrid>
            <w:tr w:rsidR="00236739" w:rsidRPr="001142A9" w14:paraId="30C840B4" w14:textId="77777777" w:rsidTr="008727CC">
              <w:trPr>
                <w:tblHeader/>
                <w:jc w:val="center"/>
              </w:trPr>
              <w:tc>
                <w:tcPr>
                  <w:tcW w:w="439" w:type="pct"/>
                </w:tcPr>
                <w:p w14:paraId="2F9AF76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日期</w:t>
                  </w:r>
                </w:p>
              </w:tc>
              <w:tc>
                <w:tcPr>
                  <w:tcW w:w="1498" w:type="pct"/>
                </w:tcPr>
                <w:p w14:paraId="671198A8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时间</w:t>
                  </w:r>
                  <w:r w:rsidRPr="001142A9">
                    <w:rPr>
                      <w:lang w:val="x-none"/>
                    </w:rPr>
                    <w:t>(HH:MM</w:t>
                  </w:r>
                  <w:r>
                    <w:rPr>
                      <w:lang w:val="x-none"/>
                    </w:rPr>
                    <w:t xml:space="preserve"> -</w:t>
                  </w:r>
                  <w:r w:rsidRPr="001142A9">
                    <w:rPr>
                      <w:lang w:val="x-none"/>
                    </w:rPr>
                    <w:t xml:space="preserve"> HH:MM)</w:t>
                  </w:r>
                </w:p>
              </w:tc>
              <w:tc>
                <w:tcPr>
                  <w:tcW w:w="765" w:type="pct"/>
                </w:tcPr>
                <w:p w14:paraId="291A635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驾驶员</w:t>
                  </w:r>
                  <w:r>
                    <w:rPr>
                      <w:rFonts w:hint="eastAsia"/>
                      <w:lang w:val="x-none"/>
                    </w:rPr>
                    <w:t>角色</w:t>
                  </w:r>
                </w:p>
              </w:tc>
              <w:tc>
                <w:tcPr>
                  <w:tcW w:w="765" w:type="pct"/>
                </w:tcPr>
                <w:p w14:paraId="7462A3B3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领航员</w:t>
                  </w:r>
                  <w:r>
                    <w:rPr>
                      <w:rFonts w:hint="eastAsia"/>
                      <w:lang w:val="x-none"/>
                    </w:rPr>
                    <w:t>角色</w:t>
                  </w:r>
                </w:p>
              </w:tc>
              <w:tc>
                <w:tcPr>
                  <w:tcW w:w="1532" w:type="pct"/>
                </w:tcPr>
                <w:p w14:paraId="072EFDB8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本段时间的任务</w:t>
                  </w:r>
                </w:p>
              </w:tc>
            </w:tr>
            <w:tr w:rsidR="00236739" w:rsidRPr="001142A9" w14:paraId="0E3A6B17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0D671076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45EF34E4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04CCE73F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43D01C40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21D89E37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36739" w:rsidRPr="001142A9" w14:paraId="0B2D053C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722B134A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798FF816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232D6E16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20E512D8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0F109B93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36739" w:rsidRPr="001142A9" w14:paraId="56AB196C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592E966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6B4DC650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21BDC86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08BEBDAA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187EE1DA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</w:tbl>
          <w:p w14:paraId="7CFB2B08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 w:val="24"/>
                <w:lang w:val="x-none"/>
              </w:rPr>
            </w:pPr>
            <w:r w:rsidRPr="000347AD">
              <w:rPr>
                <w:rFonts w:hint="eastAsia"/>
                <w:color w:val="FF0000"/>
                <w:szCs w:val="21"/>
                <w:lang w:val="x-none"/>
              </w:rPr>
              <w:t>【注意】</w:t>
            </w:r>
            <w:r w:rsidRPr="000347AD">
              <w:rPr>
                <w:color w:val="FF0000"/>
                <w:szCs w:val="21"/>
                <w:lang w:val="x-none"/>
              </w:rPr>
              <w:t>该表格可自行增加更多的行</w:t>
            </w:r>
            <w:r w:rsidRPr="000347AD">
              <w:rPr>
                <w:color w:val="FF0000"/>
                <w:sz w:val="24"/>
                <w:lang w:val="x-none"/>
              </w:rPr>
              <w:t>。</w:t>
            </w:r>
          </w:p>
          <w:p w14:paraId="4AAEDA33" w14:textId="77777777" w:rsidR="00236739" w:rsidRPr="000347AD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lang w:val="x-none"/>
              </w:rPr>
            </w:pPr>
          </w:p>
          <w:p w14:paraId="30F5BFF4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 w:rsidRPr="001142A9">
              <w:rPr>
                <w:b/>
                <w:sz w:val="24"/>
                <w:lang w:val="x-none"/>
              </w:rPr>
              <w:t>2</w:t>
            </w:r>
            <w:r w:rsidRPr="001142A9">
              <w:rPr>
                <w:b/>
                <w:sz w:val="24"/>
                <w:lang w:val="x-none"/>
              </w:rPr>
              <w:t>）工作日志</w:t>
            </w:r>
          </w:p>
          <w:p w14:paraId="5ED1BCEB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ind w:firstLineChars="200" w:firstLine="480"/>
              <w:rPr>
                <w:sz w:val="24"/>
                <w:lang w:val="x-none"/>
              </w:rPr>
            </w:pPr>
            <w:r w:rsidRPr="001142A9">
              <w:rPr>
                <w:sz w:val="24"/>
                <w:lang w:val="x-none"/>
              </w:rPr>
              <w:t>由领航员负责记录，记录结对</w:t>
            </w:r>
            <w:r>
              <w:rPr>
                <w:rFonts w:hint="eastAsia"/>
                <w:sz w:val="24"/>
                <w:lang w:val="x-none"/>
              </w:rPr>
              <w:t>开发</w:t>
            </w:r>
            <w:r w:rsidRPr="001142A9">
              <w:rPr>
                <w:sz w:val="24"/>
                <w:lang w:val="x-none"/>
              </w:rPr>
              <w:t>期间的</w:t>
            </w:r>
            <w:r>
              <w:rPr>
                <w:sz w:val="24"/>
                <w:lang w:val="x-none"/>
              </w:rPr>
              <w:t>遇到的问题、两人如何通过交流合作解决每个问题的。</w:t>
            </w:r>
          </w:p>
          <w:p w14:paraId="2F4975F0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x-none"/>
              </w:rPr>
            </w:pPr>
            <w:r>
              <w:rPr>
                <w:rFonts w:hint="eastAsia"/>
                <w:szCs w:val="21"/>
                <w:lang w:val="x-none"/>
              </w:rPr>
              <w:t>表</w:t>
            </w:r>
            <w:r>
              <w:rPr>
                <w:rFonts w:hint="eastAsia"/>
                <w:szCs w:val="21"/>
                <w:lang w:val="x-none"/>
              </w:rPr>
              <w:t>1-2</w:t>
            </w:r>
            <w:r>
              <w:rPr>
                <w:szCs w:val="21"/>
                <w:lang w:val="x-none"/>
              </w:rPr>
              <w:t xml:space="preserve"> 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开发工作日志</w:t>
            </w:r>
          </w:p>
          <w:tbl>
            <w:tblPr>
              <w:tblW w:w="4887" w:type="pct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53"/>
              <w:gridCol w:w="2320"/>
              <w:gridCol w:w="2474"/>
              <w:gridCol w:w="2936"/>
            </w:tblGrid>
            <w:tr w:rsidR="00236739" w:rsidRPr="001142A9" w14:paraId="6941271F" w14:textId="77777777" w:rsidTr="008727CC">
              <w:trPr>
                <w:tblHeader/>
                <w:jc w:val="center"/>
              </w:trPr>
              <w:tc>
                <w:tcPr>
                  <w:tcW w:w="745" w:type="pct"/>
                </w:tcPr>
                <w:p w14:paraId="303E479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日期</w:t>
                  </w:r>
                  <w:r w:rsidRPr="001142A9">
                    <w:rPr>
                      <w:lang w:val="x-none"/>
                    </w:rPr>
                    <w:t>/</w:t>
                  </w:r>
                  <w:proofErr w:type="spellStart"/>
                  <w:r w:rsidRPr="001142A9">
                    <w:rPr>
                      <w:lang w:val="x-none"/>
                    </w:rPr>
                    <w:t>时间</w:t>
                  </w:r>
                  <w:proofErr w:type="spellEnd"/>
                </w:p>
              </w:tc>
              <w:tc>
                <w:tcPr>
                  <w:tcW w:w="1277" w:type="pct"/>
                </w:tcPr>
                <w:p w14:paraId="604E1A31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问题描述</w:t>
                  </w:r>
                </w:p>
              </w:tc>
              <w:tc>
                <w:tcPr>
                  <w:tcW w:w="1362" w:type="pct"/>
                </w:tcPr>
                <w:p w14:paraId="2F4FA092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最终解决方法</w:t>
                  </w:r>
                </w:p>
              </w:tc>
              <w:tc>
                <w:tcPr>
                  <w:tcW w:w="1616" w:type="pct"/>
                </w:tcPr>
                <w:p w14:paraId="1CCFC18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交流过程</w:t>
                  </w:r>
                </w:p>
              </w:tc>
            </w:tr>
            <w:tr w:rsidR="00236739" w:rsidRPr="001142A9" w14:paraId="5F758403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0386B57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61ED657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6B5A2CA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7D707CE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36739" w:rsidRPr="001142A9" w14:paraId="599F1300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3A5640E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1A05BC23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690F3DB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08C07041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36739" w:rsidRPr="001142A9" w14:paraId="5B8358E3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46A8D957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56A6BF7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560CF2E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49D06A1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</w:tbl>
          <w:p w14:paraId="58F5D674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x-none"/>
              </w:rPr>
            </w:pPr>
            <w:r w:rsidRPr="000347AD">
              <w:rPr>
                <w:rFonts w:hint="eastAsia"/>
                <w:color w:val="FF0000"/>
                <w:szCs w:val="21"/>
                <w:lang w:val="x-none"/>
              </w:rPr>
              <w:t>【注意】</w:t>
            </w:r>
            <w:r w:rsidRPr="000347AD">
              <w:rPr>
                <w:color w:val="FF0000"/>
                <w:szCs w:val="21"/>
                <w:lang w:val="x-none"/>
              </w:rPr>
              <w:t>该表格可自行增加更多的行</w:t>
            </w:r>
          </w:p>
          <w:p w14:paraId="6A30FFBF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x-none"/>
              </w:rPr>
            </w:pPr>
          </w:p>
          <w:p w14:paraId="74D039E5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>
              <w:rPr>
                <w:rFonts w:hint="eastAsia"/>
                <w:b/>
                <w:sz w:val="24"/>
                <w:lang w:val="x-none"/>
              </w:rPr>
              <w:t>3</w:t>
            </w:r>
            <w:r w:rsidRPr="001142A9">
              <w:rPr>
                <w:b/>
                <w:sz w:val="24"/>
                <w:lang w:val="x-none"/>
              </w:rPr>
              <w:t>）</w:t>
            </w:r>
            <w:r>
              <w:rPr>
                <w:rFonts w:hint="eastAsia"/>
                <w:b/>
                <w:sz w:val="24"/>
                <w:lang w:val="x-none"/>
              </w:rPr>
              <w:t>结对开发</w:t>
            </w:r>
            <w:r>
              <w:rPr>
                <w:b/>
                <w:sz w:val="24"/>
                <w:lang w:val="x-none"/>
              </w:rPr>
              <w:t>工作</w:t>
            </w:r>
            <w:r>
              <w:rPr>
                <w:rFonts w:hint="eastAsia"/>
                <w:b/>
                <w:sz w:val="24"/>
                <w:lang w:val="x-none"/>
              </w:rPr>
              <w:t>现场照片</w:t>
            </w:r>
            <w:r w:rsidR="0010640A">
              <w:rPr>
                <w:rFonts w:hint="eastAsia"/>
                <w:b/>
                <w:sz w:val="24"/>
                <w:lang w:val="x-none"/>
              </w:rPr>
              <w:t>、或视频及文件沟通截图</w:t>
            </w:r>
          </w:p>
          <w:p w14:paraId="7349FB87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ind w:firstLineChars="200" w:firstLine="480"/>
              <w:rPr>
                <w:sz w:val="24"/>
                <w:lang w:val="x-none"/>
              </w:rPr>
            </w:pPr>
            <w:r>
              <w:rPr>
                <w:rFonts w:hint="eastAsia"/>
                <w:sz w:val="24"/>
                <w:lang w:val="x-none"/>
              </w:rPr>
              <w:t>请其他同学帮助拍摄结对开发现场照片至少</w:t>
            </w:r>
            <w:r>
              <w:rPr>
                <w:rFonts w:hint="eastAsia"/>
                <w:sz w:val="24"/>
                <w:lang w:val="x-none"/>
              </w:rPr>
              <w:t>2</w:t>
            </w:r>
            <w:r>
              <w:rPr>
                <w:rFonts w:hint="eastAsia"/>
                <w:sz w:val="24"/>
                <w:lang w:val="x-none"/>
              </w:rPr>
              <w:t>张。</w:t>
            </w:r>
          </w:p>
          <w:p w14:paraId="78435543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9688013" wp14:editId="0906044A">
                  <wp:extent cx="2453005" cy="1833880"/>
                  <wp:effectExtent l="0" t="0" r="0" b="0"/>
                  <wp:docPr id="3" name="Picture 5" descr="13071045_wLh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13071045_wLh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00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>
              <w:rPr>
                <w:noProof/>
              </w:rPr>
              <w:drawing>
                <wp:inline distT="0" distB="0" distL="0" distR="0" wp14:anchorId="46DF44E1" wp14:editId="7E6235D7">
                  <wp:extent cx="2472055" cy="1847850"/>
                  <wp:effectExtent l="0" t="0" r="0" b="0"/>
                  <wp:docPr id="2" name="Picture 1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05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AE8D8" w14:textId="77777777" w:rsidR="00236739" w:rsidRPr="00B84FE2" w:rsidRDefault="00236739" w:rsidP="008727CC">
            <w:pPr>
              <w:jc w:val="center"/>
            </w:pP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B84FE2">
              <w:rPr>
                <w:rFonts w:hint="eastAsia"/>
              </w:rPr>
              <w:t>现场照片</w:t>
            </w:r>
            <w:r w:rsidRPr="00B84FE2">
              <w:rPr>
                <w:rFonts w:hint="eastAsia"/>
              </w:rPr>
              <w:t>1</w:t>
            </w:r>
            <w:r>
              <w:t xml:space="preserve">             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B84FE2">
              <w:rPr>
                <w:rFonts w:hint="eastAsia"/>
              </w:rPr>
              <w:t>现场照片</w:t>
            </w:r>
            <w:r>
              <w:rPr>
                <w:rFonts w:hint="eastAsia"/>
              </w:rPr>
              <w:t>2</w:t>
            </w:r>
          </w:p>
          <w:p w14:paraId="6B3389E5" w14:textId="77777777" w:rsidR="00236739" w:rsidRPr="002072E5" w:rsidRDefault="00236739" w:rsidP="008727CC">
            <w:pPr>
              <w:rPr>
                <w:color w:val="FF0000"/>
              </w:rPr>
            </w:pPr>
          </w:p>
          <w:p w14:paraId="333E17D2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024900E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  <w:tr w:rsidR="00236739" w:rsidRPr="000F0D96" w14:paraId="0D545641" w14:textId="77777777" w:rsidTr="008727CC">
        <w:tc>
          <w:tcPr>
            <w:tcW w:w="6544" w:type="dxa"/>
            <w:gridSpan w:val="4"/>
            <w:shd w:val="clear" w:color="auto" w:fill="auto"/>
          </w:tcPr>
          <w:p w14:paraId="24585B5C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1" w:name="_Toc69932102"/>
            <w:r>
              <w:rPr>
                <w:rFonts w:hint="eastAsia"/>
                <w:sz w:val="32"/>
                <w:szCs w:val="32"/>
                <w:lang w:eastAsia="zh-CN"/>
              </w:rPr>
              <w:lastRenderedPageBreak/>
              <w:t>实验</w:t>
            </w:r>
            <w:r w:rsidRPr="001142A9">
              <w:rPr>
                <w:sz w:val="32"/>
                <w:szCs w:val="32"/>
                <w:lang w:eastAsia="zh-CN"/>
              </w:rPr>
              <w:t>总结</w:t>
            </w:r>
            <w:bookmarkEnd w:id="11"/>
          </w:p>
        </w:tc>
        <w:tc>
          <w:tcPr>
            <w:tcW w:w="2863" w:type="dxa"/>
            <w:shd w:val="clear" w:color="auto" w:fill="auto"/>
          </w:tcPr>
          <w:p w14:paraId="6CB5964F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7D368763" w14:textId="77777777" w:rsidTr="008727CC">
        <w:tc>
          <w:tcPr>
            <w:tcW w:w="9407" w:type="dxa"/>
            <w:gridSpan w:val="5"/>
            <w:shd w:val="clear" w:color="auto" w:fill="auto"/>
          </w:tcPr>
          <w:p w14:paraId="777DB155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  <w:r w:rsidRPr="000F0D96">
              <w:rPr>
                <w:rFonts w:hint="eastAsia"/>
                <w:color w:val="FF0000"/>
                <w:lang w:val="x-none"/>
              </w:rPr>
              <w:t>【结合前期课程项目系统或其他实际软件系统，解决其中的消息订阅</w:t>
            </w:r>
            <w:r w:rsidRPr="000F0D96">
              <w:rPr>
                <w:rFonts w:hint="eastAsia"/>
                <w:color w:val="FF0000"/>
                <w:lang w:val="x-none"/>
              </w:rPr>
              <w:t>/</w:t>
            </w:r>
            <w:proofErr w:type="spellStart"/>
            <w:r w:rsidRPr="000F0D96">
              <w:rPr>
                <w:rFonts w:hint="eastAsia"/>
                <w:color w:val="FF0000"/>
                <w:lang w:val="x-none"/>
              </w:rPr>
              <w:t>分发问题等</w:t>
            </w:r>
            <w:proofErr w:type="spellEnd"/>
            <w:r w:rsidRPr="000F0D96">
              <w:rPr>
                <w:rFonts w:hint="eastAsia"/>
                <w:color w:val="FF0000"/>
                <w:lang w:val="x-none"/>
              </w:rPr>
              <w:t>】</w:t>
            </w:r>
          </w:p>
          <w:p w14:paraId="2C091326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33069A6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23520522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1C9BBEB3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1DEF883C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094A29E9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  <w:tr w:rsidR="00236739" w:rsidRPr="000F0D96" w14:paraId="213BBEA3" w14:textId="77777777" w:rsidTr="008727CC">
        <w:tc>
          <w:tcPr>
            <w:tcW w:w="6544" w:type="dxa"/>
            <w:gridSpan w:val="4"/>
            <w:shd w:val="clear" w:color="auto" w:fill="auto"/>
          </w:tcPr>
          <w:p w14:paraId="2FF4E690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2" w:name="_Toc69932103"/>
            <w:bookmarkEnd w:id="2"/>
            <w:r w:rsidRPr="000F0D96">
              <w:rPr>
                <w:rFonts w:hint="eastAsia"/>
                <w:color w:val="000000"/>
                <w:sz w:val="32"/>
                <w:szCs w:val="32"/>
                <w:lang w:eastAsia="zh-CN"/>
              </w:rPr>
              <w:t>教师评语</w:t>
            </w:r>
            <w:bookmarkEnd w:id="12"/>
          </w:p>
        </w:tc>
        <w:tc>
          <w:tcPr>
            <w:tcW w:w="2863" w:type="dxa"/>
            <w:shd w:val="clear" w:color="auto" w:fill="auto"/>
          </w:tcPr>
          <w:p w14:paraId="613DF70E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164081E5" w14:textId="77777777" w:rsidTr="008727CC">
        <w:tc>
          <w:tcPr>
            <w:tcW w:w="9407" w:type="dxa"/>
            <w:gridSpan w:val="5"/>
            <w:shd w:val="clear" w:color="auto" w:fill="auto"/>
          </w:tcPr>
          <w:p w14:paraId="0C0D31EF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1415292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209A671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743438B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6A832D7F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457540AC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3E3ED0AA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0AD7DCDB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</w:tbl>
    <w:p w14:paraId="43C3FAD8" w14:textId="77777777" w:rsidR="00236739" w:rsidRPr="00F71361" w:rsidRDefault="00236739" w:rsidP="00236739">
      <w:pPr>
        <w:rPr>
          <w:color w:val="FF0000"/>
          <w:lang w:val="x-none"/>
        </w:rPr>
      </w:pPr>
    </w:p>
    <w:p w14:paraId="507B0357" w14:textId="77777777" w:rsidR="00236739" w:rsidRPr="003E188A" w:rsidRDefault="00236739" w:rsidP="00236739"/>
    <w:p w14:paraId="1A3BF667" w14:textId="77777777" w:rsidR="00A04035" w:rsidRPr="00F71361" w:rsidRDefault="00A04035" w:rsidP="00236739">
      <w:pPr>
        <w:pStyle w:val="10"/>
        <w:topLinePunct/>
        <w:adjustRightInd w:val="0"/>
        <w:snapToGrid w:val="0"/>
        <w:spacing w:before="240" w:after="240" w:line="300" w:lineRule="auto"/>
        <w:rPr>
          <w:color w:val="FF0000"/>
        </w:rPr>
      </w:pPr>
    </w:p>
    <w:sectPr w:rsidR="00A04035" w:rsidRPr="00F71361" w:rsidSect="0088396C">
      <w:headerReference w:type="first" r:id="rId90"/>
      <w:pgSz w:w="11906" w:h="16838"/>
      <w:pgMar w:top="1440" w:right="1080" w:bottom="1440" w:left="108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66B34" w14:textId="77777777" w:rsidR="00743FAE" w:rsidRDefault="00743FAE">
      <w:r>
        <w:separator/>
      </w:r>
    </w:p>
  </w:endnote>
  <w:endnote w:type="continuationSeparator" w:id="0">
    <w:p w14:paraId="54D8DD6C" w14:textId="77777777" w:rsidR="00743FAE" w:rsidRDefault="00743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C43D9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63939FCA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E2C5F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E268D7">
      <w:rPr>
        <w:rStyle w:val="a3"/>
        <w:noProof/>
      </w:rPr>
      <w:t>2</w:t>
    </w:r>
    <w:r>
      <w:rPr>
        <w:rStyle w:val="a3"/>
      </w:rPr>
      <w:fldChar w:fldCharType="end"/>
    </w:r>
  </w:p>
  <w:p w14:paraId="18C92490" w14:textId="77777777" w:rsidR="00321ECC" w:rsidRDefault="00FC59D5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F080F1B" wp14:editId="23387ED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7A818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080F1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" filled="f" stroked="f">
              <v:textbox style="mso-fit-shape-to-text:t" inset="0,0,0,0">
                <w:txbxContent>
                  <w:p w14:paraId="4967A818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5A020" w14:textId="77777777" w:rsidR="00743FAE" w:rsidRDefault="00743FAE">
      <w:r>
        <w:separator/>
      </w:r>
    </w:p>
  </w:footnote>
  <w:footnote w:type="continuationSeparator" w:id="0">
    <w:p w14:paraId="2C702319" w14:textId="77777777" w:rsidR="00743FAE" w:rsidRDefault="00743F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4F7FF" w14:textId="77777777"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164D9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 w:rsidR="00EC439C">
      <w:rPr>
        <w:rFonts w:hint="eastAsia"/>
        <w:sz w:val="21"/>
        <w:szCs w:val="21"/>
        <w:lang w:eastAsia="zh-CN"/>
      </w:rPr>
      <w:t>架构与中间件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     </w:t>
    </w:r>
    <w:r w:rsidR="007E3B3B">
      <w:rPr>
        <w:sz w:val="21"/>
        <w:szCs w:val="21"/>
        <w:lang w:eastAsia="zh-CN"/>
      </w:rPr>
      <w:t xml:space="preserve">              </w:t>
    </w:r>
    <w:r>
      <w:rPr>
        <w:sz w:val="21"/>
        <w:szCs w:val="21"/>
        <w:lang w:eastAsia="zh-CN"/>
      </w:rPr>
      <w:t xml:space="preserve">    </w:t>
    </w:r>
    <w:r w:rsidR="007E3B3B">
      <w:rPr>
        <w:sz w:val="21"/>
        <w:szCs w:val="21"/>
        <w:lang w:eastAsia="zh-CN"/>
      </w:rPr>
      <w:t xml:space="preserve">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 w:rsidR="00875978">
      <w:rPr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</w:t>
    </w:r>
    <w:r w:rsidR="00875978">
      <w:rPr>
        <w:rFonts w:hint="eastAsia"/>
        <w:sz w:val="21"/>
        <w:szCs w:val="21"/>
        <w:lang w:eastAsia="zh-CN"/>
      </w:rPr>
      <w:t>计算</w:t>
    </w:r>
    <w:proofErr w:type="gramStart"/>
    <w:r w:rsidR="00875978">
      <w:rPr>
        <w:rFonts w:hint="eastAsia"/>
        <w:sz w:val="21"/>
        <w:szCs w:val="21"/>
        <w:lang w:eastAsia="zh-CN"/>
      </w:rPr>
      <w:t>层软件</w:t>
    </w:r>
    <w:proofErr w:type="gramEnd"/>
    <w:r w:rsidR="00875978">
      <w:rPr>
        <w:rFonts w:hint="eastAsia"/>
        <w:sz w:val="21"/>
        <w:szCs w:val="21"/>
        <w:lang w:eastAsia="zh-CN"/>
      </w:rPr>
      <w:t>架构实验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2AAB5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2552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6662CED"/>
    <w:multiLevelType w:val="hybridMultilevel"/>
    <w:tmpl w:val="9126FB24"/>
    <w:lvl w:ilvl="0" w:tplc="589CE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6EA3D0B"/>
    <w:multiLevelType w:val="hybridMultilevel"/>
    <w:tmpl w:val="ADBA2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82E416C"/>
    <w:multiLevelType w:val="hybridMultilevel"/>
    <w:tmpl w:val="0C14A21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2AE60509"/>
    <w:multiLevelType w:val="hybridMultilevel"/>
    <w:tmpl w:val="426EC88C"/>
    <w:lvl w:ilvl="0" w:tplc="22AC7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C3A0663"/>
    <w:multiLevelType w:val="hybridMultilevel"/>
    <w:tmpl w:val="7F5663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0"/>
  </w:num>
  <w:num w:numId="17">
    <w:abstractNumId w:val="24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2"/>
  </w:num>
  <w:num w:numId="21">
    <w:abstractNumId w:val="18"/>
  </w:num>
  <w:num w:numId="22">
    <w:abstractNumId w:val="25"/>
  </w:num>
  <w:num w:numId="23">
    <w:abstractNumId w:val="21"/>
  </w:num>
  <w:num w:numId="24">
    <w:abstractNumId w:val="15"/>
  </w:num>
  <w:num w:numId="25">
    <w:abstractNumId w:val="16"/>
  </w:num>
  <w:num w:numId="26">
    <w:abstractNumId w:val="2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5C1"/>
    <w:rsid w:val="00013453"/>
    <w:rsid w:val="000148C5"/>
    <w:rsid w:val="0002008B"/>
    <w:rsid w:val="0002153A"/>
    <w:rsid w:val="000263BD"/>
    <w:rsid w:val="0003364B"/>
    <w:rsid w:val="000347AD"/>
    <w:rsid w:val="00060706"/>
    <w:rsid w:val="000666DB"/>
    <w:rsid w:val="00081B5F"/>
    <w:rsid w:val="000825AC"/>
    <w:rsid w:val="000A2391"/>
    <w:rsid w:val="000B4230"/>
    <w:rsid w:val="000B42C9"/>
    <w:rsid w:val="000B5AC5"/>
    <w:rsid w:val="000C073B"/>
    <w:rsid w:val="000C73D0"/>
    <w:rsid w:val="000D4F83"/>
    <w:rsid w:val="000D6BCD"/>
    <w:rsid w:val="000E1FD5"/>
    <w:rsid w:val="000E33F3"/>
    <w:rsid w:val="000F6CAD"/>
    <w:rsid w:val="001047F3"/>
    <w:rsid w:val="00105FA5"/>
    <w:rsid w:val="0010640A"/>
    <w:rsid w:val="001130B0"/>
    <w:rsid w:val="001134AA"/>
    <w:rsid w:val="001142A9"/>
    <w:rsid w:val="0012170D"/>
    <w:rsid w:val="00133045"/>
    <w:rsid w:val="0013336A"/>
    <w:rsid w:val="0014295B"/>
    <w:rsid w:val="00153C6A"/>
    <w:rsid w:val="00155AC8"/>
    <w:rsid w:val="00172A27"/>
    <w:rsid w:val="001771F0"/>
    <w:rsid w:val="001838C0"/>
    <w:rsid w:val="001849BB"/>
    <w:rsid w:val="0019347C"/>
    <w:rsid w:val="001B1CC6"/>
    <w:rsid w:val="001B6F3A"/>
    <w:rsid w:val="001C36EE"/>
    <w:rsid w:val="001E04E2"/>
    <w:rsid w:val="001E1AE0"/>
    <w:rsid w:val="001E224E"/>
    <w:rsid w:val="001E4AEB"/>
    <w:rsid w:val="001E5B73"/>
    <w:rsid w:val="001F16F7"/>
    <w:rsid w:val="0022187E"/>
    <w:rsid w:val="00227D93"/>
    <w:rsid w:val="00236739"/>
    <w:rsid w:val="00237FF4"/>
    <w:rsid w:val="0024555C"/>
    <w:rsid w:val="0025096F"/>
    <w:rsid w:val="00257765"/>
    <w:rsid w:val="0026148B"/>
    <w:rsid w:val="00270EA0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66AE5"/>
    <w:rsid w:val="0038726B"/>
    <w:rsid w:val="00392E41"/>
    <w:rsid w:val="003A29A2"/>
    <w:rsid w:val="003A44C2"/>
    <w:rsid w:val="003A45AB"/>
    <w:rsid w:val="003B26BD"/>
    <w:rsid w:val="003C1021"/>
    <w:rsid w:val="003C60CB"/>
    <w:rsid w:val="003D01AC"/>
    <w:rsid w:val="003E34AE"/>
    <w:rsid w:val="003F1CA5"/>
    <w:rsid w:val="003F4D75"/>
    <w:rsid w:val="00412589"/>
    <w:rsid w:val="00413BF9"/>
    <w:rsid w:val="004207CF"/>
    <w:rsid w:val="00423C22"/>
    <w:rsid w:val="004268A0"/>
    <w:rsid w:val="00431119"/>
    <w:rsid w:val="0043160C"/>
    <w:rsid w:val="00443C5B"/>
    <w:rsid w:val="00446F03"/>
    <w:rsid w:val="0048239E"/>
    <w:rsid w:val="00491356"/>
    <w:rsid w:val="004A0091"/>
    <w:rsid w:val="004B777D"/>
    <w:rsid w:val="004D7C3D"/>
    <w:rsid w:val="004E229E"/>
    <w:rsid w:val="00511DE5"/>
    <w:rsid w:val="00517544"/>
    <w:rsid w:val="00523D6F"/>
    <w:rsid w:val="0052746E"/>
    <w:rsid w:val="005469AE"/>
    <w:rsid w:val="005512BD"/>
    <w:rsid w:val="005607EB"/>
    <w:rsid w:val="00563A6E"/>
    <w:rsid w:val="00583B70"/>
    <w:rsid w:val="00593FAD"/>
    <w:rsid w:val="005B0A96"/>
    <w:rsid w:val="005B31AD"/>
    <w:rsid w:val="005B5F0E"/>
    <w:rsid w:val="005C3497"/>
    <w:rsid w:val="005D1318"/>
    <w:rsid w:val="005D6BF5"/>
    <w:rsid w:val="00600913"/>
    <w:rsid w:val="00604BC0"/>
    <w:rsid w:val="00616F2E"/>
    <w:rsid w:val="006176DF"/>
    <w:rsid w:val="006177BE"/>
    <w:rsid w:val="006201AD"/>
    <w:rsid w:val="006213A3"/>
    <w:rsid w:val="00622693"/>
    <w:rsid w:val="00624F5E"/>
    <w:rsid w:val="006278E5"/>
    <w:rsid w:val="006365F2"/>
    <w:rsid w:val="00640017"/>
    <w:rsid w:val="00650121"/>
    <w:rsid w:val="00664D80"/>
    <w:rsid w:val="00667AF9"/>
    <w:rsid w:val="006A7186"/>
    <w:rsid w:val="006B02F0"/>
    <w:rsid w:val="006D3BE9"/>
    <w:rsid w:val="006E0F93"/>
    <w:rsid w:val="006E28E0"/>
    <w:rsid w:val="006F6EDF"/>
    <w:rsid w:val="00702A96"/>
    <w:rsid w:val="00714DC3"/>
    <w:rsid w:val="007262F6"/>
    <w:rsid w:val="00726EE2"/>
    <w:rsid w:val="007413FB"/>
    <w:rsid w:val="00743FAE"/>
    <w:rsid w:val="0074651C"/>
    <w:rsid w:val="0075437D"/>
    <w:rsid w:val="00755C38"/>
    <w:rsid w:val="00767B2F"/>
    <w:rsid w:val="00771CE5"/>
    <w:rsid w:val="00772D4F"/>
    <w:rsid w:val="007823C5"/>
    <w:rsid w:val="00784874"/>
    <w:rsid w:val="00785F3B"/>
    <w:rsid w:val="007A559A"/>
    <w:rsid w:val="007A5957"/>
    <w:rsid w:val="007B5466"/>
    <w:rsid w:val="007B5A43"/>
    <w:rsid w:val="007B7135"/>
    <w:rsid w:val="007E3B3B"/>
    <w:rsid w:val="007E4523"/>
    <w:rsid w:val="007E7842"/>
    <w:rsid w:val="007E7FFD"/>
    <w:rsid w:val="007F5B9B"/>
    <w:rsid w:val="00810031"/>
    <w:rsid w:val="00814F27"/>
    <w:rsid w:val="008309B3"/>
    <w:rsid w:val="00861C0F"/>
    <w:rsid w:val="00867422"/>
    <w:rsid w:val="008675D5"/>
    <w:rsid w:val="008676E8"/>
    <w:rsid w:val="00872EAA"/>
    <w:rsid w:val="008755F4"/>
    <w:rsid w:val="00875978"/>
    <w:rsid w:val="008766C1"/>
    <w:rsid w:val="0088157F"/>
    <w:rsid w:val="008A79BE"/>
    <w:rsid w:val="008B3182"/>
    <w:rsid w:val="008B61AA"/>
    <w:rsid w:val="008B6752"/>
    <w:rsid w:val="008B6D56"/>
    <w:rsid w:val="008B6E29"/>
    <w:rsid w:val="008B796D"/>
    <w:rsid w:val="008D0E89"/>
    <w:rsid w:val="008D6CE1"/>
    <w:rsid w:val="008F5AAB"/>
    <w:rsid w:val="00903CBA"/>
    <w:rsid w:val="00904A58"/>
    <w:rsid w:val="00907F3C"/>
    <w:rsid w:val="009156CE"/>
    <w:rsid w:val="00933726"/>
    <w:rsid w:val="00934F33"/>
    <w:rsid w:val="00955689"/>
    <w:rsid w:val="00972E79"/>
    <w:rsid w:val="0098374C"/>
    <w:rsid w:val="009B338D"/>
    <w:rsid w:val="009B65A5"/>
    <w:rsid w:val="009C0108"/>
    <w:rsid w:val="009C694E"/>
    <w:rsid w:val="009D4745"/>
    <w:rsid w:val="009F638C"/>
    <w:rsid w:val="00A04035"/>
    <w:rsid w:val="00A05AD4"/>
    <w:rsid w:val="00A16A46"/>
    <w:rsid w:val="00A31E4C"/>
    <w:rsid w:val="00A360DC"/>
    <w:rsid w:val="00A446C6"/>
    <w:rsid w:val="00A510CF"/>
    <w:rsid w:val="00A53632"/>
    <w:rsid w:val="00A579D6"/>
    <w:rsid w:val="00A601CF"/>
    <w:rsid w:val="00A642A4"/>
    <w:rsid w:val="00A742A7"/>
    <w:rsid w:val="00A74BCC"/>
    <w:rsid w:val="00A75C8C"/>
    <w:rsid w:val="00A85F0B"/>
    <w:rsid w:val="00AA5321"/>
    <w:rsid w:val="00AE2350"/>
    <w:rsid w:val="00AE64CC"/>
    <w:rsid w:val="00B07651"/>
    <w:rsid w:val="00B103F7"/>
    <w:rsid w:val="00B21A36"/>
    <w:rsid w:val="00B30C84"/>
    <w:rsid w:val="00B47BD3"/>
    <w:rsid w:val="00B503B5"/>
    <w:rsid w:val="00B568CF"/>
    <w:rsid w:val="00B56E81"/>
    <w:rsid w:val="00B654D2"/>
    <w:rsid w:val="00B65740"/>
    <w:rsid w:val="00B704C5"/>
    <w:rsid w:val="00B84FE2"/>
    <w:rsid w:val="00BB6237"/>
    <w:rsid w:val="00BB6CB3"/>
    <w:rsid w:val="00BD01DD"/>
    <w:rsid w:val="00BD4272"/>
    <w:rsid w:val="00BD4A50"/>
    <w:rsid w:val="00BF5B52"/>
    <w:rsid w:val="00C01BAB"/>
    <w:rsid w:val="00C060DF"/>
    <w:rsid w:val="00C07D10"/>
    <w:rsid w:val="00C230D3"/>
    <w:rsid w:val="00C252B0"/>
    <w:rsid w:val="00C272D6"/>
    <w:rsid w:val="00C30D3E"/>
    <w:rsid w:val="00C3366C"/>
    <w:rsid w:val="00C34F60"/>
    <w:rsid w:val="00C403FF"/>
    <w:rsid w:val="00C42D3D"/>
    <w:rsid w:val="00C5519F"/>
    <w:rsid w:val="00C60061"/>
    <w:rsid w:val="00C71BC1"/>
    <w:rsid w:val="00C722C4"/>
    <w:rsid w:val="00C8627F"/>
    <w:rsid w:val="00CA7DA0"/>
    <w:rsid w:val="00CC52E1"/>
    <w:rsid w:val="00CC7138"/>
    <w:rsid w:val="00CD1624"/>
    <w:rsid w:val="00CD1928"/>
    <w:rsid w:val="00CE0C3A"/>
    <w:rsid w:val="00CE1BE8"/>
    <w:rsid w:val="00CF7AF4"/>
    <w:rsid w:val="00D040C8"/>
    <w:rsid w:val="00D1431F"/>
    <w:rsid w:val="00D56E77"/>
    <w:rsid w:val="00D61324"/>
    <w:rsid w:val="00D66775"/>
    <w:rsid w:val="00D70CCB"/>
    <w:rsid w:val="00D73964"/>
    <w:rsid w:val="00D90286"/>
    <w:rsid w:val="00DA0594"/>
    <w:rsid w:val="00DA14B3"/>
    <w:rsid w:val="00DA47C8"/>
    <w:rsid w:val="00DA4F32"/>
    <w:rsid w:val="00DB4140"/>
    <w:rsid w:val="00DD0256"/>
    <w:rsid w:val="00DD54B1"/>
    <w:rsid w:val="00DD5DC3"/>
    <w:rsid w:val="00DD741B"/>
    <w:rsid w:val="00DF66C0"/>
    <w:rsid w:val="00E073C3"/>
    <w:rsid w:val="00E16FC0"/>
    <w:rsid w:val="00E265CF"/>
    <w:rsid w:val="00E268D7"/>
    <w:rsid w:val="00E461E0"/>
    <w:rsid w:val="00E535D2"/>
    <w:rsid w:val="00E541B7"/>
    <w:rsid w:val="00E66AD2"/>
    <w:rsid w:val="00E66B1F"/>
    <w:rsid w:val="00E76F36"/>
    <w:rsid w:val="00E81840"/>
    <w:rsid w:val="00E82712"/>
    <w:rsid w:val="00E93452"/>
    <w:rsid w:val="00EA0E3D"/>
    <w:rsid w:val="00EB4750"/>
    <w:rsid w:val="00EC0D25"/>
    <w:rsid w:val="00EC439C"/>
    <w:rsid w:val="00EF1A77"/>
    <w:rsid w:val="00EF287C"/>
    <w:rsid w:val="00F11504"/>
    <w:rsid w:val="00F32A1C"/>
    <w:rsid w:val="00F406B3"/>
    <w:rsid w:val="00F71361"/>
    <w:rsid w:val="00F779BF"/>
    <w:rsid w:val="00F82071"/>
    <w:rsid w:val="00F94D5F"/>
    <w:rsid w:val="00FA4787"/>
    <w:rsid w:val="00FA5845"/>
    <w:rsid w:val="00FB03B1"/>
    <w:rsid w:val="00FC4791"/>
    <w:rsid w:val="00FC59D5"/>
    <w:rsid w:val="00FC7A75"/>
    <w:rsid w:val="00F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CE1058"/>
  <w15:chartTrackingRefBased/>
  <w15:docId w15:val="{FB86D995-1F4F-46FD-95F9-950A8A64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1624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文本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文本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TOC1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TOC3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E1FD5"/>
    <w:pPr>
      <w:ind w:firstLineChars="200" w:firstLine="420"/>
    </w:pPr>
  </w:style>
  <w:style w:type="character" w:styleId="af3">
    <w:name w:val="FollowedHyperlink"/>
    <w:basedOn w:val="a0"/>
    <w:rsid w:val="00B568CF"/>
    <w:rPr>
      <w:color w:val="954F72" w:themeColor="followedHyperlink"/>
      <w:u w:val="single"/>
    </w:rPr>
  </w:style>
  <w:style w:type="character" w:styleId="af4">
    <w:name w:val="Strong"/>
    <w:basedOn w:val="a0"/>
    <w:uiPriority w:val="22"/>
    <w:qFormat/>
    <w:rsid w:val="00726E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757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92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33981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79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067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13283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437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798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06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42388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single" w:sz="6" w:space="4" w:color="CCCCCC"/>
                                                            <w:left w:val="single" w:sz="6" w:space="4" w:color="CCCCCC"/>
                                                            <w:bottom w:val="single" w:sz="6" w:space="4" w:color="CCCCCC"/>
                                                            <w:right w:val="single" w:sz="6" w:space="4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9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jpe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3BBA7-0C2F-4024-B4CB-710CD2B8C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31</Pages>
  <Words>877</Words>
  <Characters>5003</Characters>
  <Application>Microsoft Office Word</Application>
  <DocSecurity>0</DocSecurity>
  <PresentationFormat/>
  <Lines>41</Lines>
  <Paragraphs>11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5869</CharactersWithSpaces>
  <SharedDoc>false</SharedDoc>
  <HLinks>
    <vt:vector size="72" baseType="variant">
      <vt:variant>
        <vt:i4>2359302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_Toc4777536</vt:lpwstr>
      </vt:variant>
      <vt:variant>
        <vt:i4>2359302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_Toc4777535</vt:lpwstr>
      </vt:variant>
      <vt:variant>
        <vt:i4>2359302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_Toc4777534</vt:lpwstr>
      </vt:variant>
      <vt:variant>
        <vt:i4>2359302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_Toc4777533</vt:lpwstr>
      </vt:variant>
      <vt:variant>
        <vt:i4>2359302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_Toc4777532</vt:lpwstr>
      </vt:variant>
      <vt:variant>
        <vt:i4>2359302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_Toc4777531</vt:lpwstr>
      </vt:variant>
      <vt:variant>
        <vt:i4>2359302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_Toc4777530</vt:lpwstr>
      </vt:variant>
      <vt:variant>
        <vt:i4>2424838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_Toc4777529</vt:lpwstr>
      </vt:variant>
      <vt:variant>
        <vt:i4>2424838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_Toc4777528</vt:lpwstr>
      </vt:variant>
      <vt:variant>
        <vt:i4>2424838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_Toc4777527</vt:lpwstr>
      </vt:variant>
      <vt:variant>
        <vt:i4>2424838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_Toc4777526</vt:lpwstr>
      </vt:variant>
      <vt:variant>
        <vt:i4>2424838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_Toc4777525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梅 智敏</cp:lastModifiedBy>
  <cp:revision>67</cp:revision>
  <cp:lastPrinted>2008-09-02T05:16:00Z</cp:lastPrinted>
  <dcterms:created xsi:type="dcterms:W3CDTF">2019-04-18T05:19:00Z</dcterms:created>
  <dcterms:modified xsi:type="dcterms:W3CDTF">2021-07-02T13:10:00Z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